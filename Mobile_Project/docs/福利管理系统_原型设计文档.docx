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59CFFD">
      <w:pPr>
        <w:pStyle w:val="3"/>
      </w:pPr>
      <w:r>
        <w:t>福利管理系统 - 原型设计文档</w:t>
      </w:r>
    </w:p>
    <w:p w14:paraId="79F76567"/>
    <w:p w14:paraId="4BF3D9BC"/>
    <w:p w14:paraId="3FBC66E5"/>
    <w:p w14:paraId="1E98C397">
      <w:pPr>
        <w:pStyle w:val="4"/>
      </w:pPr>
      <w:r>
        <w:t>1. 文档概述</w:t>
      </w:r>
    </w:p>
    <w:p w14:paraId="194E8D97"/>
    <w:p w14:paraId="202A1CF4">
      <w:pPr>
        <w:pStyle w:val="5"/>
      </w:pPr>
      <w:r>
        <w:t>1.1 文档目的</w:t>
      </w:r>
    </w:p>
    <w:p w14:paraId="0A135850">
      <w:r>
        <w:t>本文档为福利管理系统的原型设计说明，旨在规范系统的功能需求、页面结构、数据模型和交互设计，为后续开发和测试提供清晰的指导依据。</w:t>
      </w:r>
    </w:p>
    <w:p w14:paraId="0F17B61D"/>
    <w:p w14:paraId="1B484A34">
      <w:pPr>
        <w:pStyle w:val="5"/>
      </w:pPr>
      <w:r>
        <w:t>1.2 项目背景</w:t>
      </w:r>
    </w:p>
    <w:p w14:paraId="746C3249">
      <w:r>
        <w:t>本系统是一款面向企业员工的福利商城应用，员工可通过积分兑换各类商品和服务，提升员工福利体验。</w:t>
      </w:r>
    </w:p>
    <w:p w14:paraId="4E1AB637"/>
    <w:p w14:paraId="6184D419">
      <w:pPr>
        <w:pStyle w:val="5"/>
      </w:pPr>
      <w:r>
        <w:t>1.3 文档版本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6A986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45376EB">
            <w:pPr>
              <w:pStyle w:val="165"/>
              <w:spacing w:after="0" w:line="240" w:lineRule="auto"/>
              <w:jc w:val="center"/>
            </w:pPr>
            <w:r>
              <w:t>版本</w:t>
            </w:r>
          </w:p>
        </w:tc>
        <w:tc>
          <w:tcPr>
            <w:tcW w:w="2160" w:type="dxa"/>
          </w:tcPr>
          <w:p w14:paraId="1EA08733">
            <w:pPr>
              <w:pStyle w:val="165"/>
              <w:spacing w:after="0" w:line="240" w:lineRule="auto"/>
              <w:jc w:val="center"/>
            </w:pPr>
            <w:r>
              <w:t>日期</w:t>
            </w:r>
          </w:p>
        </w:tc>
        <w:tc>
          <w:tcPr>
            <w:tcW w:w="2160" w:type="dxa"/>
          </w:tcPr>
          <w:p w14:paraId="0C7B00E1">
            <w:pPr>
              <w:pStyle w:val="165"/>
              <w:spacing w:after="0" w:line="240" w:lineRule="auto"/>
              <w:jc w:val="center"/>
            </w:pPr>
            <w:r>
              <w:t>作者</w:t>
            </w:r>
          </w:p>
        </w:tc>
        <w:tc>
          <w:tcPr>
            <w:tcW w:w="2160" w:type="dxa"/>
          </w:tcPr>
          <w:p w14:paraId="452FC620">
            <w:pPr>
              <w:pStyle w:val="165"/>
              <w:spacing w:after="0" w:line="240" w:lineRule="auto"/>
              <w:jc w:val="center"/>
            </w:pPr>
            <w:r>
              <w:t>说明</w:t>
            </w:r>
          </w:p>
        </w:tc>
      </w:tr>
      <w:tr w14:paraId="67781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CA17EA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310C35E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8FCA769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5D227EDC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70825A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379C915">
            <w:pPr>
              <w:spacing w:after="0" w:line="240" w:lineRule="auto"/>
              <w:jc w:val="left"/>
            </w:pPr>
            <w:r>
              <w:t>V1.0</w:t>
            </w:r>
          </w:p>
        </w:tc>
        <w:tc>
          <w:tcPr>
            <w:tcW w:w="2160" w:type="dxa"/>
          </w:tcPr>
          <w:p w14:paraId="57FF2300">
            <w:pPr>
              <w:spacing w:after="0" w:line="240" w:lineRule="auto"/>
              <w:jc w:val="left"/>
            </w:pPr>
            <w:r>
              <w:t>2026-04-29</w:t>
            </w:r>
          </w:p>
        </w:tc>
        <w:tc>
          <w:tcPr>
            <w:tcW w:w="2160" w:type="dxa"/>
          </w:tcPr>
          <w:p w14:paraId="4510301C">
            <w:pPr>
              <w:spacing w:after="0" w:line="240" w:lineRule="auto"/>
              <w:jc w:val="left"/>
            </w:pPr>
            <w:r>
              <w:t>系统自动生成</w:t>
            </w:r>
          </w:p>
        </w:tc>
        <w:tc>
          <w:tcPr>
            <w:tcW w:w="2160" w:type="dxa"/>
          </w:tcPr>
          <w:p w14:paraId="735C57F0">
            <w:pPr>
              <w:spacing w:after="0" w:line="240" w:lineRule="auto"/>
              <w:jc w:val="left"/>
            </w:pPr>
            <w:r>
              <w:t>初始版本</w:t>
            </w:r>
          </w:p>
        </w:tc>
      </w:tr>
    </w:tbl>
    <w:p w14:paraId="4C14F7C3"/>
    <w:p w14:paraId="02010964"/>
    <w:p w14:paraId="5DB08398"/>
    <w:p w14:paraId="14B027D4"/>
    <w:p w14:paraId="5272926D">
      <w:pPr>
        <w:pStyle w:val="4"/>
      </w:pPr>
      <w:r>
        <w:t>2. 功能需求分析</w:t>
      </w:r>
    </w:p>
    <w:p w14:paraId="62C58926"/>
    <w:p w14:paraId="5ACA1468">
      <w:pPr>
        <w:pStyle w:val="5"/>
      </w:pPr>
      <w:r>
        <w:t>2.1 核心功能模块</w:t>
      </w:r>
    </w:p>
    <w:p w14:paraId="133FEA8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25D98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9D696E4">
            <w:pPr>
              <w:pStyle w:val="165"/>
              <w:spacing w:after="0" w:line="240" w:lineRule="auto"/>
              <w:jc w:val="center"/>
            </w:pPr>
            <w:r>
              <w:t>模块</w:t>
            </w:r>
          </w:p>
        </w:tc>
        <w:tc>
          <w:tcPr>
            <w:tcW w:w="2880" w:type="dxa"/>
          </w:tcPr>
          <w:p w14:paraId="70996549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70677DAB">
            <w:pPr>
              <w:pStyle w:val="165"/>
              <w:spacing w:after="0" w:line="240" w:lineRule="auto"/>
              <w:jc w:val="center"/>
            </w:pPr>
            <w:r>
              <w:t>优先级</w:t>
            </w:r>
          </w:p>
        </w:tc>
      </w:tr>
      <w:tr w14:paraId="594285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B20A23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7150B48F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02E48473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55EB98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5EDEC">
            <w:pPr>
              <w:spacing w:after="0" w:line="240" w:lineRule="auto"/>
              <w:jc w:val="left"/>
            </w:pPr>
            <w:r>
              <w:t>首页展示</w:t>
            </w:r>
          </w:p>
        </w:tc>
        <w:tc>
          <w:tcPr>
            <w:tcW w:w="2880" w:type="dxa"/>
          </w:tcPr>
          <w:p w14:paraId="035A8CC2">
            <w:pPr>
              <w:spacing w:after="0" w:line="240" w:lineRule="auto"/>
              <w:jc w:val="left"/>
            </w:pPr>
            <w:r>
              <w:t>轮播横幅、快捷入口、热门商品、订单统计</w:t>
            </w:r>
          </w:p>
        </w:tc>
        <w:tc>
          <w:tcPr>
            <w:tcW w:w="2880" w:type="dxa"/>
          </w:tcPr>
          <w:p w14:paraId="5E31992B">
            <w:pPr>
              <w:spacing w:after="0" w:line="240" w:lineRule="auto"/>
              <w:jc w:val="left"/>
            </w:pPr>
            <w:r>
              <w:t>高</w:t>
            </w:r>
          </w:p>
        </w:tc>
      </w:tr>
      <w:tr w14:paraId="30DE7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0708CF">
            <w:pPr>
              <w:spacing w:after="0" w:line="240" w:lineRule="auto"/>
              <w:jc w:val="left"/>
            </w:pPr>
            <w:r>
              <w:t>福利商城</w:t>
            </w:r>
          </w:p>
        </w:tc>
        <w:tc>
          <w:tcPr>
            <w:tcW w:w="2880" w:type="dxa"/>
          </w:tcPr>
          <w:p w14:paraId="2E278E8F">
            <w:pPr>
              <w:spacing w:after="0" w:line="240" w:lineRule="auto"/>
              <w:jc w:val="left"/>
            </w:pPr>
            <w:r>
              <w:t>商品列表、分类筛选、积分区间筛选、商品搜索</w:t>
            </w:r>
          </w:p>
        </w:tc>
        <w:tc>
          <w:tcPr>
            <w:tcW w:w="2880" w:type="dxa"/>
          </w:tcPr>
          <w:p w14:paraId="6CEFAC26">
            <w:pPr>
              <w:spacing w:after="0" w:line="240" w:lineRule="auto"/>
              <w:jc w:val="left"/>
            </w:pPr>
            <w:r>
              <w:t>高</w:t>
            </w:r>
          </w:p>
        </w:tc>
      </w:tr>
      <w:tr w14:paraId="6D9BCC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8CD97D3">
            <w:pPr>
              <w:spacing w:after="0" w:line="240" w:lineRule="auto"/>
              <w:jc w:val="left"/>
            </w:pPr>
            <w:r>
              <w:t>商品详情</w:t>
            </w:r>
          </w:p>
        </w:tc>
        <w:tc>
          <w:tcPr>
            <w:tcW w:w="2880" w:type="dxa"/>
          </w:tcPr>
          <w:p w14:paraId="0C5BB998">
            <w:pPr>
              <w:spacing w:after="0" w:line="240" w:lineRule="auto"/>
              <w:jc w:val="left"/>
            </w:pPr>
            <w:r>
              <w:t>商品信息展示、积分兑换、库存显示</w:t>
            </w:r>
          </w:p>
        </w:tc>
        <w:tc>
          <w:tcPr>
            <w:tcW w:w="2880" w:type="dxa"/>
          </w:tcPr>
          <w:p w14:paraId="36E53640">
            <w:pPr>
              <w:spacing w:after="0" w:line="240" w:lineRule="auto"/>
              <w:jc w:val="left"/>
            </w:pPr>
            <w:r>
              <w:t>高</w:t>
            </w:r>
          </w:p>
        </w:tc>
      </w:tr>
      <w:tr w14:paraId="29677A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F54C9D">
            <w:pPr>
              <w:spacing w:after="0" w:line="240" w:lineRule="auto"/>
              <w:jc w:val="left"/>
            </w:pPr>
            <w:r>
              <w:t>我的兑换</w:t>
            </w:r>
          </w:p>
        </w:tc>
        <w:tc>
          <w:tcPr>
            <w:tcW w:w="2880" w:type="dxa"/>
          </w:tcPr>
          <w:p w14:paraId="73A3E993">
            <w:pPr>
              <w:spacing w:after="0" w:line="240" w:lineRule="auto"/>
              <w:jc w:val="left"/>
            </w:pPr>
            <w:r>
              <w:t>订单列表、订单状态切换、取消订单</w:t>
            </w:r>
          </w:p>
        </w:tc>
        <w:tc>
          <w:tcPr>
            <w:tcW w:w="2880" w:type="dxa"/>
          </w:tcPr>
          <w:p w14:paraId="33A15604">
            <w:pPr>
              <w:spacing w:after="0" w:line="240" w:lineRule="auto"/>
              <w:jc w:val="left"/>
            </w:pPr>
            <w:r>
              <w:t>高</w:t>
            </w:r>
          </w:p>
        </w:tc>
      </w:tr>
      <w:tr w14:paraId="4FF7FC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162847">
            <w:pPr>
              <w:spacing w:after="0" w:line="240" w:lineRule="auto"/>
              <w:jc w:val="left"/>
            </w:pPr>
            <w:r>
              <w:t>积分明细</w:t>
            </w:r>
          </w:p>
        </w:tc>
        <w:tc>
          <w:tcPr>
            <w:tcW w:w="2880" w:type="dxa"/>
          </w:tcPr>
          <w:p w14:paraId="2F87871F">
            <w:pPr>
              <w:spacing w:after="0" w:line="240" w:lineRule="auto"/>
              <w:jc w:val="left"/>
            </w:pPr>
            <w:r>
              <w:t>积分记录展示、类型筛选（获得/消耗）</w:t>
            </w:r>
          </w:p>
        </w:tc>
        <w:tc>
          <w:tcPr>
            <w:tcW w:w="2880" w:type="dxa"/>
          </w:tcPr>
          <w:p w14:paraId="5702E677">
            <w:pPr>
              <w:spacing w:after="0" w:line="240" w:lineRule="auto"/>
              <w:jc w:val="left"/>
            </w:pPr>
            <w:r>
              <w:t>中</w:t>
            </w:r>
          </w:p>
        </w:tc>
      </w:tr>
      <w:tr w14:paraId="2EA5CE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424CD45">
            <w:pPr>
              <w:spacing w:after="0" w:line="240" w:lineRule="auto"/>
              <w:jc w:val="left"/>
            </w:pPr>
            <w:r>
              <w:t>积分规则</w:t>
            </w:r>
          </w:p>
        </w:tc>
        <w:tc>
          <w:tcPr>
            <w:tcW w:w="2880" w:type="dxa"/>
          </w:tcPr>
          <w:p w14:paraId="49FAD9CA">
            <w:pPr>
              <w:spacing w:after="0" w:line="240" w:lineRule="auto"/>
              <w:jc w:val="left"/>
            </w:pPr>
            <w:r>
              <w:t>规则展示、常见问题FAQ</w:t>
            </w:r>
          </w:p>
        </w:tc>
        <w:tc>
          <w:tcPr>
            <w:tcW w:w="2880" w:type="dxa"/>
          </w:tcPr>
          <w:p w14:paraId="746FF305">
            <w:pPr>
              <w:spacing w:after="0" w:line="240" w:lineRule="auto"/>
              <w:jc w:val="left"/>
            </w:pPr>
            <w:r>
              <w:t>中</w:t>
            </w:r>
          </w:p>
        </w:tc>
      </w:tr>
      <w:tr w14:paraId="5445BF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0C83D1C">
            <w:pPr>
              <w:spacing w:after="0" w:line="240" w:lineRule="auto"/>
              <w:jc w:val="left"/>
            </w:pPr>
            <w:r>
              <w:t>个人中心</w:t>
            </w:r>
          </w:p>
        </w:tc>
        <w:tc>
          <w:tcPr>
            <w:tcW w:w="2880" w:type="dxa"/>
          </w:tcPr>
          <w:p w14:paraId="15C15FAA">
            <w:pPr>
              <w:spacing w:after="0" w:line="240" w:lineRule="auto"/>
              <w:jc w:val="left"/>
            </w:pPr>
            <w:r>
              <w:t>用户信息、积分统计、订单统计、菜单导航</w:t>
            </w:r>
          </w:p>
        </w:tc>
        <w:tc>
          <w:tcPr>
            <w:tcW w:w="2880" w:type="dxa"/>
          </w:tcPr>
          <w:p w14:paraId="25D8A73D">
            <w:pPr>
              <w:spacing w:after="0" w:line="240" w:lineRule="auto"/>
              <w:jc w:val="left"/>
            </w:pPr>
            <w:r>
              <w:t>高</w:t>
            </w:r>
          </w:p>
        </w:tc>
      </w:tr>
    </w:tbl>
    <w:p w14:paraId="52C6BA9E"/>
    <w:p w14:paraId="5C592B05"/>
    <w:p w14:paraId="65F734F4">
      <w:pPr>
        <w:pStyle w:val="5"/>
      </w:pPr>
      <w:r>
        <w:t>2.2 业务流程</w:t>
      </w:r>
    </w:p>
    <w:p w14:paraId="4E501290"/>
    <w:p w14:paraId="6DF33A76">
      <w:r>
        <w:rPr>
          <w:rFonts w:ascii="黑体" w:hAnsi="黑体" w:eastAsia="黑体"/>
          <w:b/>
          <w:sz w:val="26"/>
        </w:rPr>
        <w:t>2.2.1 积分兑换流程</w:t>
      </w:r>
    </w:p>
    <w:p w14:paraId="27BDD019">
      <w:pPr>
        <w:pStyle w:val="164"/>
      </w:pPr>
      <w:r>
        <w:t>首页 → 商城 → 商品详情 → 确认兑换 → 订单列表</w:t>
      </w:r>
    </w:p>
    <w:p w14:paraId="4707698E">
      <w:pPr>
        <w:pStyle w:val="164"/>
      </w:pPr>
      <w:r>
        <w:t xml:space="preserve">         ↓</w:t>
      </w:r>
    </w:p>
    <w:p w14:paraId="72E4C282">
      <w:pPr>
        <w:pStyle w:val="164"/>
      </w:pPr>
      <w:r>
        <w:t xml:space="preserve">    积分不足提示</w:t>
      </w:r>
    </w:p>
    <w:p w14:paraId="49931D1B"/>
    <w:p w14:paraId="23635CE3"/>
    <w:p w14:paraId="79008CD3">
      <w:r>
        <w:rPr>
          <w:rFonts w:ascii="黑体" w:hAnsi="黑体" w:eastAsia="黑体"/>
          <w:b/>
          <w:sz w:val="26"/>
        </w:rPr>
        <w:t>2.2.2 订单取消流程</w:t>
      </w:r>
    </w:p>
    <w:p w14:paraId="3489BA6F">
      <w:pPr>
        <w:pStyle w:val="164"/>
      </w:pPr>
      <w:r>
        <w:t>订单列表 → 选择待处理订单 → 点击取消 → 确认取消 → 状态更新</w:t>
      </w:r>
    </w:p>
    <w:p w14:paraId="2B2272CE"/>
    <w:p w14:paraId="6521085E"/>
    <w:p w14:paraId="14A8141B"/>
    <w:p w14:paraId="58300D4B"/>
    <w:p w14:paraId="26FD1D19">
      <w:pPr>
        <w:pStyle w:val="4"/>
      </w:pPr>
      <w:r>
        <w:t>3. 页面结构设计</w:t>
      </w:r>
    </w:p>
    <w:p w14:paraId="1CACEA38"/>
    <w:p w14:paraId="4DA273F9">
      <w:pPr>
        <w:pStyle w:val="5"/>
      </w:pPr>
      <w:r>
        <w:t>3.1 页面架构图</w:t>
      </w:r>
    </w:p>
    <w:p w14:paraId="14676A05"/>
    <w:p w14:paraId="6C758E5C">
      <w:pPr>
        <w:pStyle w:val="164"/>
      </w:pPr>
      <w:r>
        <w:t>首页 (index/index)</w:t>
      </w:r>
    </w:p>
    <w:p w14:paraId="1DE71815">
      <w:pPr>
        <w:pStyle w:val="164"/>
      </w:pPr>
      <w:r>
        <w:t>├── 福利商城 (mall/mall)</w:t>
      </w:r>
    </w:p>
    <w:p w14:paraId="5C321B01">
      <w:pPr>
        <w:pStyle w:val="164"/>
      </w:pPr>
      <w:r>
        <w:t>│   └── 商品详情 (product/detail)</w:t>
      </w:r>
    </w:p>
    <w:p w14:paraId="638DE466">
      <w:pPr>
        <w:pStyle w:val="164"/>
      </w:pPr>
      <w:r>
        <w:t>├── 我的兑换 (orders/orders)</w:t>
      </w:r>
    </w:p>
    <w:p w14:paraId="7587E95E">
      <w:pPr>
        <w:pStyle w:val="164"/>
      </w:pPr>
      <w:r>
        <w:t>├── 积分明细 (points/detail)</w:t>
      </w:r>
    </w:p>
    <w:p w14:paraId="77219751">
      <w:pPr>
        <w:pStyle w:val="164"/>
      </w:pPr>
      <w:r>
        <w:t>├── 积分规则 (rule/rule)</w:t>
      </w:r>
    </w:p>
    <w:p w14:paraId="13116C80">
      <w:pPr>
        <w:pStyle w:val="164"/>
      </w:pPr>
      <w:r>
        <w:t>└── 个人中心 (profile/profile)</w:t>
      </w:r>
    </w:p>
    <w:p w14:paraId="4C0F0BB1"/>
    <w:p w14:paraId="35E26FC5"/>
    <w:p w14:paraId="0C0766C2">
      <w:pPr>
        <w:pStyle w:val="5"/>
      </w:pPr>
      <w:r>
        <w:t>3.2 页面详细说明</w:t>
      </w:r>
    </w:p>
    <w:p w14:paraId="136B276D"/>
    <w:p w14:paraId="5B498B09">
      <w:r>
        <w:rPr>
          <w:rFonts w:ascii="黑体" w:hAnsi="黑体" w:eastAsia="黑体"/>
          <w:b/>
          <w:sz w:val="26"/>
        </w:rPr>
        <w:t>3.2.1 首页 (`pages/index/index`)</w:t>
      </w:r>
    </w:p>
    <w:p w14:paraId="3F7D54C6"/>
    <w:p w14:paraId="09EDC13D">
      <w:r>
        <w:t>**页面定位**：系统入口，展示核心功能和数据概览</w:t>
      </w:r>
    </w:p>
    <w:p w14:paraId="5F6B8850"/>
    <w:p w14:paraId="7E429BCA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8B346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E9406AC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380C2A73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600AC63E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2A396A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76E37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6FACB0EA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44B462A9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116D4F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C7F20D3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30643E25">
            <w:pPr>
              <w:spacing w:after="0" w:line="240" w:lineRule="auto"/>
              <w:jc w:val="left"/>
            </w:pPr>
            <w:r>
              <w:t>用户头像、昵称、积分入口</w:t>
            </w:r>
          </w:p>
        </w:tc>
        <w:tc>
          <w:tcPr>
            <w:tcW w:w="2880" w:type="dxa"/>
          </w:tcPr>
          <w:p w14:paraId="3B9CA50F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3D3ABE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4337F6">
            <w:pPr>
              <w:spacing w:after="0" w:line="240" w:lineRule="auto"/>
              <w:jc w:val="left"/>
            </w:pPr>
            <w:r>
              <w:t>轮播横幅</w:t>
            </w:r>
          </w:p>
        </w:tc>
        <w:tc>
          <w:tcPr>
            <w:tcW w:w="2880" w:type="dxa"/>
          </w:tcPr>
          <w:p w14:paraId="6FE05D6D">
            <w:pPr>
              <w:spacing w:after="0" w:line="240" w:lineRule="auto"/>
              <w:jc w:val="left"/>
            </w:pPr>
            <w:r>
              <w:t>自动轮播广告、活动展示</w:t>
            </w:r>
          </w:p>
        </w:tc>
        <w:tc>
          <w:tcPr>
            <w:tcW w:w="2880" w:type="dxa"/>
          </w:tcPr>
          <w:p w14:paraId="6E82ECD5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389F3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DB02D7">
            <w:pPr>
              <w:spacing w:after="0" w:line="240" w:lineRule="auto"/>
              <w:jc w:val="left"/>
            </w:pPr>
            <w:r>
              <w:t>快捷入口</w:t>
            </w:r>
          </w:p>
        </w:tc>
        <w:tc>
          <w:tcPr>
            <w:tcW w:w="2880" w:type="dxa"/>
          </w:tcPr>
          <w:p w14:paraId="79AEE808">
            <w:pPr>
              <w:spacing w:after="0" w:line="240" w:lineRule="auto"/>
              <w:jc w:val="left"/>
            </w:pPr>
            <w:r>
              <w:t>商城、订单、积分明细、规则</w:t>
            </w:r>
          </w:p>
        </w:tc>
        <w:tc>
          <w:tcPr>
            <w:tcW w:w="2880" w:type="dxa"/>
          </w:tcPr>
          <w:p w14:paraId="0B27EDCC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3A5FE6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DFC38C">
            <w:pPr>
              <w:spacing w:after="0" w:line="240" w:lineRule="auto"/>
              <w:jc w:val="left"/>
            </w:pPr>
            <w:r>
              <w:t>数据统计区</w:t>
            </w:r>
          </w:p>
        </w:tc>
        <w:tc>
          <w:tcPr>
            <w:tcW w:w="2880" w:type="dxa"/>
          </w:tcPr>
          <w:p w14:paraId="77707258">
            <w:pPr>
              <w:spacing w:after="0" w:line="240" w:lineRule="auto"/>
              <w:jc w:val="left"/>
            </w:pPr>
            <w:r>
              <w:t>在线商品数、待处理订单、积分变动</w:t>
            </w:r>
          </w:p>
        </w:tc>
        <w:tc>
          <w:tcPr>
            <w:tcW w:w="2880" w:type="dxa"/>
          </w:tcPr>
          <w:p w14:paraId="76F601ED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3A9FB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1428B">
            <w:pPr>
              <w:spacing w:after="0" w:line="240" w:lineRule="auto"/>
              <w:jc w:val="left"/>
            </w:pPr>
            <w:r>
              <w:t>热门商品区</w:t>
            </w:r>
          </w:p>
        </w:tc>
        <w:tc>
          <w:tcPr>
            <w:tcW w:w="2880" w:type="dxa"/>
          </w:tcPr>
          <w:p w14:paraId="25BD098B">
            <w:pPr>
              <w:spacing w:after="0" w:line="240" w:lineRule="auto"/>
              <w:jc w:val="left"/>
            </w:pPr>
            <w:r>
              <w:t>推荐商品列表展示</w:t>
            </w:r>
          </w:p>
        </w:tc>
        <w:tc>
          <w:tcPr>
            <w:tcW w:w="2880" w:type="dxa"/>
          </w:tcPr>
          <w:p w14:paraId="2544FEF5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572E92AD"/>
    <w:p w14:paraId="5A0B73D5"/>
    <w:p w14:paraId="6E02448F">
      <w:r>
        <w:rPr>
          <w:rFonts w:ascii="黑体" w:hAnsi="黑体" w:eastAsia="黑体"/>
          <w:b/>
          <w:sz w:val="26"/>
        </w:rPr>
        <w:t>3.2.2 福利商城 (`pages/mall/mall`)</w:t>
      </w:r>
    </w:p>
    <w:p w14:paraId="7800EA0A"/>
    <w:p w14:paraId="716EF3C7">
      <w:r>
        <w:t>**页面定位**：商品列表展示和筛选</w:t>
      </w:r>
    </w:p>
    <w:p w14:paraId="7594B68D"/>
    <w:p w14:paraId="443F40DC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98F87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2808C0B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3E3DA308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7C774F92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67EF242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1BAA3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24274297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1C9E6250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225B45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087E79F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1FE2062D">
            <w:pPr>
              <w:spacing w:after="0" w:line="240" w:lineRule="auto"/>
              <w:jc w:val="left"/>
            </w:pPr>
            <w:r>
              <w:t>返回按钮、标题、搜索框</w:t>
            </w:r>
          </w:p>
        </w:tc>
        <w:tc>
          <w:tcPr>
            <w:tcW w:w="2880" w:type="dxa"/>
          </w:tcPr>
          <w:p w14:paraId="3DE0E2AE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6D38EB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CB5A9D">
            <w:pPr>
              <w:spacing w:after="0" w:line="240" w:lineRule="auto"/>
              <w:jc w:val="left"/>
            </w:pPr>
            <w:r>
              <w:t>分类标签</w:t>
            </w:r>
          </w:p>
        </w:tc>
        <w:tc>
          <w:tcPr>
            <w:tcW w:w="2880" w:type="dxa"/>
          </w:tcPr>
          <w:p w14:paraId="5314DA46">
            <w:pPr>
              <w:spacing w:after="0" w:line="240" w:lineRule="auto"/>
              <w:jc w:val="left"/>
            </w:pPr>
            <w:r>
              <w:t>横向滚动分类筛选</w:t>
            </w:r>
          </w:p>
        </w:tc>
        <w:tc>
          <w:tcPr>
            <w:tcW w:w="2880" w:type="dxa"/>
          </w:tcPr>
          <w:p w14:paraId="417A530D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5CA3B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5C23FD">
            <w:pPr>
              <w:spacing w:after="0" w:line="240" w:lineRule="auto"/>
              <w:jc w:val="left"/>
            </w:pPr>
            <w:r>
              <w:t>积分区间</w:t>
            </w:r>
          </w:p>
        </w:tc>
        <w:tc>
          <w:tcPr>
            <w:tcW w:w="2880" w:type="dxa"/>
          </w:tcPr>
          <w:p w14:paraId="4A941DEF">
            <w:pPr>
              <w:spacing w:after="0" w:line="240" w:lineRule="auto"/>
              <w:jc w:val="left"/>
            </w:pPr>
            <w:r>
              <w:t>价格区间筛选</w:t>
            </w:r>
          </w:p>
        </w:tc>
        <w:tc>
          <w:tcPr>
            <w:tcW w:w="2880" w:type="dxa"/>
          </w:tcPr>
          <w:p w14:paraId="3BD43945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12674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9E53A73">
            <w:pPr>
              <w:spacing w:after="0" w:line="240" w:lineRule="auto"/>
              <w:jc w:val="left"/>
            </w:pPr>
            <w:r>
              <w:t>商品列表</w:t>
            </w:r>
          </w:p>
        </w:tc>
        <w:tc>
          <w:tcPr>
            <w:tcW w:w="2880" w:type="dxa"/>
          </w:tcPr>
          <w:p w14:paraId="2FD06D07">
            <w:pPr>
              <w:spacing w:after="0" w:line="240" w:lineRule="auto"/>
              <w:jc w:val="left"/>
            </w:pPr>
            <w:r>
              <w:t>网格布局商品卡片</w:t>
            </w:r>
          </w:p>
        </w:tc>
        <w:tc>
          <w:tcPr>
            <w:tcW w:w="2880" w:type="dxa"/>
          </w:tcPr>
          <w:p w14:paraId="19B41128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03BE0BA4"/>
    <w:p w14:paraId="23FC756E"/>
    <w:p w14:paraId="68617E64">
      <w:r>
        <w:rPr>
          <w:rFonts w:ascii="黑体" w:hAnsi="黑体" w:eastAsia="黑体"/>
          <w:b/>
          <w:sz w:val="26"/>
        </w:rPr>
        <w:t>3.2.3 商品详情 (`pages/product/detail`)</w:t>
      </w:r>
    </w:p>
    <w:p w14:paraId="78C3188D"/>
    <w:p w14:paraId="50AE605E">
      <w:r>
        <w:t>**页面定位**：商品详情展示和兑换操作</w:t>
      </w:r>
    </w:p>
    <w:p w14:paraId="737255AE"/>
    <w:p w14:paraId="396E641D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22450C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968E07C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7EC349FA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2357CC41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5408DA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A087D7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2923B9D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51038805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093CA9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78FF0C6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74E8684D">
            <w:pPr>
              <w:spacing w:after="0" w:line="240" w:lineRule="auto"/>
              <w:jc w:val="left"/>
            </w:pPr>
            <w:r>
              <w:t>返回按钮、标题</w:t>
            </w:r>
          </w:p>
        </w:tc>
        <w:tc>
          <w:tcPr>
            <w:tcW w:w="2880" w:type="dxa"/>
          </w:tcPr>
          <w:p w14:paraId="3ADC6339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401F33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EE0A53">
            <w:pPr>
              <w:spacing w:after="0" w:line="240" w:lineRule="auto"/>
              <w:jc w:val="left"/>
            </w:pPr>
            <w:r>
              <w:t>商品图片</w:t>
            </w:r>
          </w:p>
        </w:tc>
        <w:tc>
          <w:tcPr>
            <w:tcW w:w="2880" w:type="dxa"/>
          </w:tcPr>
          <w:p w14:paraId="375FD467">
            <w:pPr>
              <w:spacing w:after="0" w:line="240" w:lineRule="auto"/>
              <w:jc w:val="left"/>
            </w:pPr>
            <w:r>
              <w:t>主图展示</w:t>
            </w:r>
          </w:p>
        </w:tc>
        <w:tc>
          <w:tcPr>
            <w:tcW w:w="2880" w:type="dxa"/>
          </w:tcPr>
          <w:p w14:paraId="4F4F403E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6438F9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33B5BD">
            <w:pPr>
              <w:spacing w:after="0" w:line="240" w:lineRule="auto"/>
              <w:jc w:val="left"/>
            </w:pPr>
            <w:r>
              <w:t>商品信息</w:t>
            </w:r>
          </w:p>
        </w:tc>
        <w:tc>
          <w:tcPr>
            <w:tcW w:w="2880" w:type="dxa"/>
          </w:tcPr>
          <w:p w14:paraId="407389AC">
            <w:pPr>
              <w:spacing w:after="0" w:line="240" w:lineRule="auto"/>
              <w:jc w:val="left"/>
            </w:pPr>
            <w:r>
              <w:t>名称、标签、积分、库存</w:t>
            </w:r>
          </w:p>
        </w:tc>
        <w:tc>
          <w:tcPr>
            <w:tcW w:w="2880" w:type="dxa"/>
          </w:tcPr>
          <w:p w14:paraId="65610132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270A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542837">
            <w:pPr>
              <w:spacing w:after="0" w:line="240" w:lineRule="auto"/>
              <w:jc w:val="left"/>
            </w:pPr>
            <w:r>
              <w:t>详情卡片</w:t>
            </w:r>
          </w:p>
        </w:tc>
        <w:tc>
          <w:tcPr>
            <w:tcW w:w="2880" w:type="dxa"/>
          </w:tcPr>
          <w:p w14:paraId="1E3CEFD4">
            <w:pPr>
              <w:spacing w:after="0" w:line="240" w:lineRule="auto"/>
              <w:jc w:val="left"/>
            </w:pPr>
            <w:r>
              <w:t>品牌、销量、评分</w:t>
            </w:r>
          </w:p>
        </w:tc>
        <w:tc>
          <w:tcPr>
            <w:tcW w:w="2880" w:type="dxa"/>
          </w:tcPr>
          <w:p w14:paraId="612DF254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A3D4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D772C55">
            <w:pPr>
              <w:spacing w:after="0" w:line="240" w:lineRule="auto"/>
              <w:jc w:val="left"/>
            </w:pPr>
            <w:r>
              <w:t>商品描述</w:t>
            </w:r>
          </w:p>
        </w:tc>
        <w:tc>
          <w:tcPr>
            <w:tcW w:w="2880" w:type="dxa"/>
          </w:tcPr>
          <w:p w14:paraId="66CB683B">
            <w:pPr>
              <w:spacing w:after="0" w:line="240" w:lineRule="auto"/>
              <w:jc w:val="left"/>
            </w:pPr>
            <w:r>
              <w:t>详细介绍</w:t>
            </w:r>
          </w:p>
        </w:tc>
        <w:tc>
          <w:tcPr>
            <w:tcW w:w="2880" w:type="dxa"/>
          </w:tcPr>
          <w:p w14:paraId="63148D9A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1FC52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AF4C8B">
            <w:pPr>
              <w:spacing w:after="0" w:line="240" w:lineRule="auto"/>
              <w:jc w:val="left"/>
            </w:pPr>
            <w:r>
              <w:t>规格参数</w:t>
            </w:r>
          </w:p>
        </w:tc>
        <w:tc>
          <w:tcPr>
            <w:tcW w:w="2880" w:type="dxa"/>
          </w:tcPr>
          <w:p w14:paraId="2FCD91ED">
            <w:pPr>
              <w:spacing w:after="0" w:line="240" w:lineRule="auto"/>
              <w:jc w:val="left"/>
            </w:pPr>
            <w:r>
              <w:t>规格列表</w:t>
            </w:r>
          </w:p>
        </w:tc>
        <w:tc>
          <w:tcPr>
            <w:tcW w:w="2880" w:type="dxa"/>
          </w:tcPr>
          <w:p w14:paraId="7DEAF7EB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20AE2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EF80187">
            <w:pPr>
              <w:spacing w:after="0" w:line="240" w:lineRule="auto"/>
              <w:jc w:val="left"/>
            </w:pPr>
            <w:r>
              <w:t>底部操作栏</w:t>
            </w:r>
          </w:p>
        </w:tc>
        <w:tc>
          <w:tcPr>
            <w:tcW w:w="2880" w:type="dxa"/>
          </w:tcPr>
          <w:p w14:paraId="1C183D01">
            <w:pPr>
              <w:spacing w:after="0" w:line="240" w:lineRule="auto"/>
              <w:jc w:val="left"/>
            </w:pPr>
            <w:r>
              <w:t>积分显示、兑换按钮</w:t>
            </w:r>
          </w:p>
        </w:tc>
        <w:tc>
          <w:tcPr>
            <w:tcW w:w="2880" w:type="dxa"/>
          </w:tcPr>
          <w:p w14:paraId="0DA1A247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25417D72"/>
    <w:p w14:paraId="6CA26C19"/>
    <w:p w14:paraId="1ED9F863">
      <w:r>
        <w:rPr>
          <w:rFonts w:ascii="黑体" w:hAnsi="黑体" w:eastAsia="黑体"/>
          <w:b/>
          <w:sz w:val="26"/>
        </w:rPr>
        <w:t>3.2.4 我的兑换 (`pages/orders/orders`)</w:t>
      </w:r>
    </w:p>
    <w:p w14:paraId="1CE60E86"/>
    <w:p w14:paraId="010C5842">
      <w:r>
        <w:t>**页面定位**：订单管理中心</w:t>
      </w:r>
    </w:p>
    <w:p w14:paraId="5C2CC512"/>
    <w:p w14:paraId="26883116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6558C1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B555F3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7FF6D21D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328C8CFC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35E99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D8546E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504FE3B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4FD0DABD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129C30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803F93F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0783BFEF">
            <w:pPr>
              <w:spacing w:after="0" w:line="240" w:lineRule="auto"/>
              <w:jc w:val="left"/>
            </w:pPr>
            <w:r>
              <w:t>返回按钮、标题</w:t>
            </w:r>
          </w:p>
        </w:tc>
        <w:tc>
          <w:tcPr>
            <w:tcW w:w="2880" w:type="dxa"/>
          </w:tcPr>
          <w:p w14:paraId="5F248C3D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413D04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AC22A7">
            <w:pPr>
              <w:spacing w:after="0" w:line="240" w:lineRule="auto"/>
              <w:jc w:val="left"/>
            </w:pPr>
            <w:r>
              <w:t>订单标签</w:t>
            </w:r>
          </w:p>
        </w:tc>
        <w:tc>
          <w:tcPr>
            <w:tcW w:w="2880" w:type="dxa"/>
          </w:tcPr>
          <w:p w14:paraId="3B591A6A">
            <w:pPr>
              <w:spacing w:after="0" w:line="240" w:lineRule="auto"/>
              <w:jc w:val="left"/>
            </w:pPr>
            <w:r>
              <w:t>全部、待处理、已发货、已完成</w:t>
            </w:r>
          </w:p>
        </w:tc>
        <w:tc>
          <w:tcPr>
            <w:tcW w:w="2880" w:type="dxa"/>
          </w:tcPr>
          <w:p w14:paraId="4078BF48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704EF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459EE2">
            <w:pPr>
              <w:spacing w:after="0" w:line="240" w:lineRule="auto"/>
              <w:jc w:val="left"/>
            </w:pPr>
            <w:r>
              <w:t>订单列表</w:t>
            </w:r>
          </w:p>
        </w:tc>
        <w:tc>
          <w:tcPr>
            <w:tcW w:w="2880" w:type="dxa"/>
          </w:tcPr>
          <w:p w14:paraId="5BD44BF0">
            <w:pPr>
              <w:spacing w:after="0" w:line="240" w:lineRule="auto"/>
              <w:jc w:val="left"/>
            </w:pPr>
            <w:r>
              <w:t>订单卡片列表</w:t>
            </w:r>
          </w:p>
        </w:tc>
        <w:tc>
          <w:tcPr>
            <w:tcW w:w="2880" w:type="dxa"/>
          </w:tcPr>
          <w:p w14:paraId="5C02EE13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57193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1FAC5EE">
            <w:pPr>
              <w:spacing w:after="0" w:line="240" w:lineRule="auto"/>
              <w:jc w:val="left"/>
            </w:pPr>
            <w:r>
              <w:t>订单卡片</w:t>
            </w:r>
          </w:p>
        </w:tc>
        <w:tc>
          <w:tcPr>
            <w:tcW w:w="2880" w:type="dxa"/>
          </w:tcPr>
          <w:p w14:paraId="22FE872B">
            <w:pPr>
              <w:spacing w:after="0" w:line="240" w:lineRule="auto"/>
              <w:jc w:val="left"/>
            </w:pPr>
            <w:r>
              <w:t>订单号、状态、商品信息、取消按钮</w:t>
            </w:r>
          </w:p>
        </w:tc>
        <w:tc>
          <w:tcPr>
            <w:tcW w:w="2880" w:type="dxa"/>
          </w:tcPr>
          <w:p w14:paraId="5BF534D5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1A0A5E1F"/>
    <w:p w14:paraId="7EE062D2"/>
    <w:p w14:paraId="2ED411F4">
      <w:r>
        <w:rPr>
          <w:rFonts w:ascii="黑体" w:hAnsi="黑体" w:eastAsia="黑体"/>
          <w:b/>
          <w:sz w:val="26"/>
        </w:rPr>
        <w:t>3.2.5 积分明细 (`pages/points/detail`)</w:t>
      </w:r>
    </w:p>
    <w:p w14:paraId="53CDAAE1"/>
    <w:p w14:paraId="0A661D65">
      <w:r>
        <w:t>**页面定位**：积分收支记录</w:t>
      </w:r>
    </w:p>
    <w:p w14:paraId="171F5A4D"/>
    <w:p w14:paraId="3EB7112A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D5105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C0C41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0FFF4C73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758472DD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52093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0EFFFD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34F67D2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58CB66E4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41CE14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8D293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0ED46A95">
            <w:pPr>
              <w:spacing w:after="0" w:line="240" w:lineRule="auto"/>
              <w:jc w:val="left"/>
            </w:pPr>
            <w:r>
              <w:t>返回按钮、标题</w:t>
            </w:r>
          </w:p>
        </w:tc>
        <w:tc>
          <w:tcPr>
            <w:tcW w:w="2880" w:type="dxa"/>
          </w:tcPr>
          <w:p w14:paraId="39DC718E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6A134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C57D3F7">
            <w:pPr>
              <w:spacing w:after="0" w:line="240" w:lineRule="auto"/>
              <w:jc w:val="left"/>
            </w:pPr>
            <w:r>
              <w:t>积分概览</w:t>
            </w:r>
          </w:p>
        </w:tc>
        <w:tc>
          <w:tcPr>
            <w:tcW w:w="2880" w:type="dxa"/>
          </w:tcPr>
          <w:p w14:paraId="0DB08D00">
            <w:pPr>
              <w:spacing w:after="0" w:line="240" w:lineRule="auto"/>
              <w:jc w:val="left"/>
            </w:pPr>
            <w:r>
              <w:t>当前积分、累计获得、累计消耗</w:t>
            </w:r>
          </w:p>
        </w:tc>
        <w:tc>
          <w:tcPr>
            <w:tcW w:w="2880" w:type="dxa"/>
          </w:tcPr>
          <w:p w14:paraId="7EFA35D9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7B08C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1156E9">
            <w:pPr>
              <w:spacing w:after="0" w:line="240" w:lineRule="auto"/>
              <w:jc w:val="left"/>
            </w:pPr>
            <w:r>
              <w:t>筛选标签</w:t>
            </w:r>
          </w:p>
        </w:tc>
        <w:tc>
          <w:tcPr>
            <w:tcW w:w="2880" w:type="dxa"/>
          </w:tcPr>
          <w:p w14:paraId="164738C1">
            <w:pPr>
              <w:spacing w:after="0" w:line="240" w:lineRule="auto"/>
              <w:jc w:val="left"/>
            </w:pPr>
            <w:r>
              <w:t>全部、获得、消耗</w:t>
            </w:r>
          </w:p>
        </w:tc>
        <w:tc>
          <w:tcPr>
            <w:tcW w:w="2880" w:type="dxa"/>
          </w:tcPr>
          <w:p w14:paraId="4D3CDCFA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375525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97CC41B">
            <w:pPr>
              <w:spacing w:after="0" w:line="240" w:lineRule="auto"/>
              <w:jc w:val="left"/>
            </w:pPr>
            <w:r>
              <w:t>记录列表</w:t>
            </w:r>
          </w:p>
        </w:tc>
        <w:tc>
          <w:tcPr>
            <w:tcW w:w="2880" w:type="dxa"/>
          </w:tcPr>
          <w:p w14:paraId="503E71E5">
            <w:pPr>
              <w:spacing w:after="0" w:line="240" w:lineRule="auto"/>
              <w:jc w:val="left"/>
            </w:pPr>
            <w:r>
              <w:t>积分变动记录</w:t>
            </w:r>
          </w:p>
        </w:tc>
        <w:tc>
          <w:tcPr>
            <w:tcW w:w="2880" w:type="dxa"/>
          </w:tcPr>
          <w:p w14:paraId="324410B0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5B4E7DAA"/>
    <w:p w14:paraId="20015640"/>
    <w:p w14:paraId="7A11C0F8">
      <w:r>
        <w:rPr>
          <w:rFonts w:ascii="黑体" w:hAnsi="黑体" w:eastAsia="黑体"/>
          <w:b/>
          <w:sz w:val="26"/>
        </w:rPr>
        <w:t>3.2.6 积分规则 (`pages/rule/rule`)</w:t>
      </w:r>
    </w:p>
    <w:p w14:paraId="3370AD82"/>
    <w:p w14:paraId="61BF805D">
      <w:r>
        <w:t>**页面定位**：积分规则说明</w:t>
      </w:r>
    </w:p>
    <w:p w14:paraId="1653B4A8"/>
    <w:p w14:paraId="76CDAC6B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9BF67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6A12F6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3F82298E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328DBE3C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2FB784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DDE027C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3580883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401BABCF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5DE277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63F896C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0322B73E">
            <w:pPr>
              <w:spacing w:after="0" w:line="240" w:lineRule="auto"/>
              <w:jc w:val="left"/>
            </w:pPr>
            <w:r>
              <w:t>返回按钮、标题</w:t>
            </w:r>
          </w:p>
        </w:tc>
        <w:tc>
          <w:tcPr>
            <w:tcW w:w="2880" w:type="dxa"/>
          </w:tcPr>
          <w:p w14:paraId="64674EB0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9B5F3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CF8FDD">
            <w:pPr>
              <w:spacing w:after="0" w:line="240" w:lineRule="auto"/>
              <w:jc w:val="left"/>
            </w:pPr>
            <w:r>
              <w:t>获取规则</w:t>
            </w:r>
          </w:p>
        </w:tc>
        <w:tc>
          <w:tcPr>
            <w:tcW w:w="2880" w:type="dxa"/>
          </w:tcPr>
          <w:p w14:paraId="5E00E669">
            <w:pPr>
              <w:spacing w:after="0" w:line="240" w:lineRule="auto"/>
              <w:jc w:val="left"/>
            </w:pPr>
            <w:r>
              <w:t>积分获取方式说明</w:t>
            </w:r>
          </w:p>
        </w:tc>
        <w:tc>
          <w:tcPr>
            <w:tcW w:w="2880" w:type="dxa"/>
          </w:tcPr>
          <w:p w14:paraId="02D11C59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07DA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C643813">
            <w:pPr>
              <w:spacing w:after="0" w:line="240" w:lineRule="auto"/>
              <w:jc w:val="left"/>
            </w:pPr>
            <w:r>
              <w:t>使用规则</w:t>
            </w:r>
          </w:p>
        </w:tc>
        <w:tc>
          <w:tcPr>
            <w:tcW w:w="2880" w:type="dxa"/>
          </w:tcPr>
          <w:p w14:paraId="07ADD851">
            <w:pPr>
              <w:spacing w:after="0" w:line="240" w:lineRule="auto"/>
              <w:jc w:val="left"/>
            </w:pPr>
            <w:r>
              <w:t>积分使用方式说明</w:t>
            </w:r>
          </w:p>
        </w:tc>
        <w:tc>
          <w:tcPr>
            <w:tcW w:w="2880" w:type="dxa"/>
          </w:tcPr>
          <w:p w14:paraId="4C2AA877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2D1361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3A2CA57">
            <w:pPr>
              <w:spacing w:after="0" w:line="240" w:lineRule="auto"/>
              <w:jc w:val="left"/>
            </w:pPr>
            <w:r>
              <w:t>有效期</w:t>
            </w:r>
          </w:p>
        </w:tc>
        <w:tc>
          <w:tcPr>
            <w:tcW w:w="2880" w:type="dxa"/>
          </w:tcPr>
          <w:p w14:paraId="101979C6">
            <w:pPr>
              <w:spacing w:after="0" w:line="240" w:lineRule="auto"/>
              <w:jc w:val="left"/>
            </w:pPr>
            <w:r>
              <w:t>积分有效期说明</w:t>
            </w:r>
          </w:p>
        </w:tc>
        <w:tc>
          <w:tcPr>
            <w:tcW w:w="2880" w:type="dxa"/>
          </w:tcPr>
          <w:p w14:paraId="5DE16741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64EDEF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3F7815">
            <w:pPr>
              <w:spacing w:after="0" w:line="240" w:lineRule="auto"/>
              <w:jc w:val="left"/>
            </w:pPr>
            <w:r>
              <w:t>常见问题</w:t>
            </w:r>
          </w:p>
        </w:tc>
        <w:tc>
          <w:tcPr>
            <w:tcW w:w="2880" w:type="dxa"/>
          </w:tcPr>
          <w:p w14:paraId="39E2DBA0">
            <w:pPr>
              <w:spacing w:after="0" w:line="240" w:lineRule="auto"/>
              <w:jc w:val="left"/>
            </w:pPr>
            <w:r>
              <w:t>FAQ折叠列表</w:t>
            </w:r>
          </w:p>
        </w:tc>
        <w:tc>
          <w:tcPr>
            <w:tcW w:w="2880" w:type="dxa"/>
          </w:tcPr>
          <w:p w14:paraId="7DEF7117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6FB09DC8"/>
    <w:p w14:paraId="42E460B3"/>
    <w:p w14:paraId="309FED74">
      <w:r>
        <w:rPr>
          <w:rFonts w:ascii="黑体" w:hAnsi="黑体" w:eastAsia="黑体"/>
          <w:b/>
          <w:sz w:val="26"/>
        </w:rPr>
        <w:t>3.2.7 个人中心 (`pages/profile/profile`)</w:t>
      </w:r>
    </w:p>
    <w:p w14:paraId="6E32CB6E"/>
    <w:p w14:paraId="3F510318">
      <w:r>
        <w:t>**页面定位**：用户个人信息管理</w:t>
      </w:r>
    </w:p>
    <w:p w14:paraId="2F81F01D"/>
    <w:p w14:paraId="758FEE9C">
      <w:r>
        <w:t>**页面结构**：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A1707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62A6D4D">
            <w:pPr>
              <w:pStyle w:val="165"/>
              <w:spacing w:after="0" w:line="240" w:lineRule="auto"/>
              <w:jc w:val="center"/>
            </w:pPr>
            <w:r>
              <w:t>区域</w:t>
            </w:r>
          </w:p>
        </w:tc>
        <w:tc>
          <w:tcPr>
            <w:tcW w:w="2880" w:type="dxa"/>
          </w:tcPr>
          <w:p w14:paraId="0FB81D04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  <w:tc>
          <w:tcPr>
            <w:tcW w:w="2880" w:type="dxa"/>
          </w:tcPr>
          <w:p w14:paraId="713B77E5">
            <w:pPr>
              <w:pStyle w:val="165"/>
              <w:spacing w:after="0" w:line="240" w:lineRule="auto"/>
              <w:jc w:val="center"/>
            </w:pPr>
            <w:r>
              <w:t>状态</w:t>
            </w:r>
          </w:p>
        </w:tc>
      </w:tr>
      <w:tr w14:paraId="7FFD56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06984F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0062D93A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35DE0415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7EDF7E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564BDE6">
            <w:pPr>
              <w:spacing w:after="0" w:line="240" w:lineRule="auto"/>
              <w:jc w:val="left"/>
            </w:pPr>
            <w:r>
              <w:t>顶部导航栏</w:t>
            </w:r>
          </w:p>
        </w:tc>
        <w:tc>
          <w:tcPr>
            <w:tcW w:w="2880" w:type="dxa"/>
          </w:tcPr>
          <w:p w14:paraId="5EC93E37">
            <w:pPr>
              <w:spacing w:after="0" w:line="240" w:lineRule="auto"/>
              <w:jc w:val="left"/>
            </w:pPr>
            <w:r>
              <w:t>返回按钮、标题</w:t>
            </w:r>
          </w:p>
        </w:tc>
        <w:tc>
          <w:tcPr>
            <w:tcW w:w="2880" w:type="dxa"/>
          </w:tcPr>
          <w:p w14:paraId="18169164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1A40AC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59CF906">
            <w:pPr>
              <w:spacing w:after="0" w:line="240" w:lineRule="auto"/>
              <w:jc w:val="left"/>
            </w:pPr>
            <w:r>
              <w:t>用户信息卡</w:t>
            </w:r>
          </w:p>
        </w:tc>
        <w:tc>
          <w:tcPr>
            <w:tcW w:w="2880" w:type="dxa"/>
          </w:tcPr>
          <w:p w14:paraId="4BB85533">
            <w:pPr>
              <w:spacing w:after="0" w:line="240" w:lineRule="auto"/>
              <w:jc w:val="left"/>
            </w:pPr>
            <w:r>
              <w:t>头像、姓名、职位、部门、编辑按钮</w:t>
            </w:r>
          </w:p>
        </w:tc>
        <w:tc>
          <w:tcPr>
            <w:tcW w:w="2880" w:type="dxa"/>
          </w:tcPr>
          <w:p w14:paraId="0362A94A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5ECA3C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ED8A59">
            <w:pPr>
              <w:spacing w:after="0" w:line="240" w:lineRule="auto"/>
              <w:jc w:val="left"/>
            </w:pPr>
            <w:r>
              <w:t>积分统计</w:t>
            </w:r>
          </w:p>
        </w:tc>
        <w:tc>
          <w:tcPr>
            <w:tcW w:w="2880" w:type="dxa"/>
          </w:tcPr>
          <w:p w14:paraId="5D69071B">
            <w:pPr>
              <w:spacing w:after="0" w:line="240" w:lineRule="auto"/>
              <w:jc w:val="left"/>
            </w:pPr>
            <w:r>
              <w:t>当前积分、本月获得、本月消费</w:t>
            </w:r>
          </w:p>
        </w:tc>
        <w:tc>
          <w:tcPr>
            <w:tcW w:w="2880" w:type="dxa"/>
          </w:tcPr>
          <w:p w14:paraId="12076653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73D11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C62BC9C">
            <w:pPr>
              <w:spacing w:after="0" w:line="240" w:lineRule="auto"/>
              <w:jc w:val="left"/>
            </w:pPr>
            <w:r>
              <w:t>基本信息</w:t>
            </w:r>
          </w:p>
        </w:tc>
        <w:tc>
          <w:tcPr>
            <w:tcW w:w="2880" w:type="dxa"/>
          </w:tcPr>
          <w:p w14:paraId="74E5BD44">
            <w:pPr>
              <w:spacing w:after="0" w:line="240" w:lineRule="auto"/>
              <w:jc w:val="left"/>
            </w:pPr>
            <w:r>
              <w:t>工号、入职日期、邮箱、手机号</w:t>
            </w:r>
          </w:p>
        </w:tc>
        <w:tc>
          <w:tcPr>
            <w:tcW w:w="2880" w:type="dxa"/>
          </w:tcPr>
          <w:p w14:paraId="1C6E561B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60329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0F18960">
            <w:pPr>
              <w:spacing w:after="0" w:line="240" w:lineRule="auto"/>
              <w:jc w:val="left"/>
            </w:pPr>
            <w:r>
              <w:t>订单统计</w:t>
            </w:r>
          </w:p>
        </w:tc>
        <w:tc>
          <w:tcPr>
            <w:tcW w:w="2880" w:type="dxa"/>
          </w:tcPr>
          <w:p w14:paraId="5CB24247">
            <w:pPr>
              <w:spacing w:after="0" w:line="240" w:lineRule="auto"/>
              <w:jc w:val="left"/>
            </w:pPr>
            <w:r>
              <w:t>各状态订单数量</w:t>
            </w:r>
          </w:p>
        </w:tc>
        <w:tc>
          <w:tcPr>
            <w:tcW w:w="2880" w:type="dxa"/>
          </w:tcPr>
          <w:p w14:paraId="106E3488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4B32C7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7BBD27">
            <w:pPr>
              <w:spacing w:after="0" w:line="240" w:lineRule="auto"/>
              <w:jc w:val="left"/>
            </w:pPr>
            <w:r>
              <w:t>功能菜单</w:t>
            </w:r>
          </w:p>
        </w:tc>
        <w:tc>
          <w:tcPr>
            <w:tcW w:w="2880" w:type="dxa"/>
          </w:tcPr>
          <w:p w14:paraId="3396786F">
            <w:pPr>
              <w:spacing w:after="0" w:line="240" w:lineRule="auto"/>
              <w:jc w:val="left"/>
            </w:pPr>
            <w:r>
              <w:t>收藏、优惠券、地址、安全、设置、帮助</w:t>
            </w:r>
          </w:p>
        </w:tc>
        <w:tc>
          <w:tcPr>
            <w:tcW w:w="2880" w:type="dxa"/>
          </w:tcPr>
          <w:p w14:paraId="233F37D0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14BD1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AF0E6AB">
            <w:pPr>
              <w:spacing w:after="0" w:line="240" w:lineRule="auto"/>
              <w:jc w:val="left"/>
            </w:pPr>
            <w:r>
              <w:t>退出按钮</w:t>
            </w:r>
          </w:p>
        </w:tc>
        <w:tc>
          <w:tcPr>
            <w:tcW w:w="2880" w:type="dxa"/>
          </w:tcPr>
          <w:p w14:paraId="7041331A">
            <w:pPr>
              <w:spacing w:after="0" w:line="240" w:lineRule="auto"/>
              <w:jc w:val="left"/>
            </w:pPr>
            <w:r>
              <w:t>退出登录</w:t>
            </w:r>
          </w:p>
        </w:tc>
        <w:tc>
          <w:tcPr>
            <w:tcW w:w="2880" w:type="dxa"/>
          </w:tcPr>
          <w:p w14:paraId="6CD7CE50">
            <w:pPr>
              <w:spacing w:after="0" w:line="240" w:lineRule="auto"/>
              <w:jc w:val="left"/>
            </w:pPr>
            <w:r>
              <w:t>已实现</w:t>
            </w:r>
          </w:p>
        </w:tc>
      </w:tr>
      <w:tr w14:paraId="2F2BD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4AB1B7">
            <w:pPr>
              <w:spacing w:after="0" w:line="240" w:lineRule="auto"/>
              <w:jc w:val="left"/>
            </w:pPr>
            <w:r>
              <w:t>编辑弹窗</w:t>
            </w:r>
          </w:p>
        </w:tc>
        <w:tc>
          <w:tcPr>
            <w:tcW w:w="2880" w:type="dxa"/>
          </w:tcPr>
          <w:p w14:paraId="500BC576">
            <w:pPr>
              <w:spacing w:after="0" w:line="240" w:lineRule="auto"/>
              <w:jc w:val="left"/>
            </w:pPr>
            <w:r>
              <w:t>修改个人信息</w:t>
            </w:r>
          </w:p>
        </w:tc>
        <w:tc>
          <w:tcPr>
            <w:tcW w:w="2880" w:type="dxa"/>
          </w:tcPr>
          <w:p w14:paraId="53AF3374">
            <w:pPr>
              <w:spacing w:after="0" w:line="240" w:lineRule="auto"/>
              <w:jc w:val="left"/>
            </w:pPr>
            <w:r>
              <w:t>已实现</w:t>
            </w:r>
          </w:p>
        </w:tc>
      </w:tr>
    </w:tbl>
    <w:p w14:paraId="1B2CDDAE"/>
    <w:p w14:paraId="4CF130F2"/>
    <w:p w14:paraId="0BBE8732"/>
    <w:p w14:paraId="5A81D1A1"/>
    <w:p w14:paraId="67307C2F">
      <w:pPr>
        <w:pStyle w:val="4"/>
      </w:pPr>
      <w:r>
        <w:t>4. 数据结构设计</w:t>
      </w:r>
    </w:p>
    <w:p w14:paraId="66B5ED9D"/>
    <w:p w14:paraId="10A5A047">
      <w:pPr>
        <w:pStyle w:val="5"/>
      </w:pPr>
      <w:r>
        <w:t>4.1 核心数据模型</w:t>
      </w:r>
    </w:p>
    <w:p w14:paraId="645C820C"/>
    <w:p w14:paraId="04BA30AB">
      <w:r>
        <w:rPr>
          <w:rFonts w:ascii="黑体" w:hAnsi="黑体" w:eastAsia="黑体"/>
          <w:b/>
          <w:sz w:val="26"/>
        </w:rPr>
        <w:t>4.1.1 商品模型 (`Product`)</w:t>
      </w:r>
    </w:p>
    <w:p w14:paraId="4D11E91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6"/>
        <w:gridCol w:w="1911"/>
        <w:gridCol w:w="1803"/>
        <w:gridCol w:w="3096"/>
      </w:tblGrid>
      <w:tr w14:paraId="63EAB3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7D21CB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5AA5300A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721D7C03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3D109075">
            <w:pPr>
              <w:pStyle w:val="165"/>
              <w:spacing w:after="0" w:line="240" w:lineRule="auto"/>
              <w:jc w:val="center"/>
            </w:pPr>
            <w:r>
              <w:t>约束</w:t>
            </w:r>
          </w:p>
        </w:tc>
      </w:tr>
      <w:tr w14:paraId="387473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E3C7C9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7A9A9AD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2AC622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B7CDEB3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13369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AA017DD">
            <w:pPr>
              <w:spacing w:after="0" w:line="240" w:lineRule="auto"/>
              <w:jc w:val="left"/>
            </w:pPr>
            <w:r>
              <w:t>id</w:t>
            </w:r>
          </w:p>
        </w:tc>
        <w:tc>
          <w:tcPr>
            <w:tcW w:w="2160" w:type="dxa"/>
          </w:tcPr>
          <w:p w14:paraId="541D9F99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3A0493BB">
            <w:pPr>
              <w:spacing w:after="0" w:line="240" w:lineRule="auto"/>
              <w:jc w:val="left"/>
            </w:pPr>
            <w:r>
              <w:t>商品唯一标识</w:t>
            </w:r>
          </w:p>
        </w:tc>
        <w:tc>
          <w:tcPr>
            <w:tcW w:w="2160" w:type="dxa"/>
          </w:tcPr>
          <w:p w14:paraId="0DFCCB3A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0FDF0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1951B8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160" w:type="dxa"/>
          </w:tcPr>
          <w:p w14:paraId="641D073E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0A5F4769">
            <w:pPr>
              <w:spacing w:after="0" w:line="240" w:lineRule="auto"/>
              <w:jc w:val="left"/>
            </w:pPr>
            <w:r>
              <w:t>商品名称</w:t>
            </w:r>
          </w:p>
        </w:tc>
        <w:tc>
          <w:tcPr>
            <w:tcW w:w="2160" w:type="dxa"/>
          </w:tcPr>
          <w:p w14:paraId="591AA3D2">
            <w:pPr>
              <w:spacing w:after="0" w:line="240" w:lineRule="auto"/>
              <w:jc w:val="left"/>
            </w:pPr>
            <w:r>
              <w:t>必填，最大100字符</w:t>
            </w:r>
          </w:p>
        </w:tc>
      </w:tr>
      <w:tr w14:paraId="25778B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32E8F7E">
            <w:pPr>
              <w:spacing w:after="0" w:line="240" w:lineRule="auto"/>
              <w:jc w:val="left"/>
            </w:pPr>
            <w:r>
              <w:t>categoryId</w:t>
            </w:r>
          </w:p>
        </w:tc>
        <w:tc>
          <w:tcPr>
            <w:tcW w:w="2160" w:type="dxa"/>
          </w:tcPr>
          <w:p w14:paraId="1C81FA56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229B8559">
            <w:pPr>
              <w:spacing w:after="0" w:line="240" w:lineRule="auto"/>
              <w:jc w:val="left"/>
            </w:pPr>
            <w:r>
              <w:t>分类ID</w:t>
            </w:r>
          </w:p>
        </w:tc>
        <w:tc>
          <w:tcPr>
            <w:tcW w:w="2160" w:type="dxa"/>
          </w:tcPr>
          <w:p w14:paraId="54FC33A4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148162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585985">
            <w:pPr>
              <w:spacing w:after="0" w:line="240" w:lineRule="auto"/>
              <w:jc w:val="left"/>
            </w:pPr>
            <w:r>
              <w:t>categoryName</w:t>
            </w:r>
          </w:p>
        </w:tc>
        <w:tc>
          <w:tcPr>
            <w:tcW w:w="2160" w:type="dxa"/>
          </w:tcPr>
          <w:p w14:paraId="0673D7BB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22BB0E92">
            <w:pPr>
              <w:spacing w:after="0" w:line="240" w:lineRule="auto"/>
              <w:jc w:val="left"/>
            </w:pPr>
            <w:r>
              <w:t>分类名称</w:t>
            </w:r>
          </w:p>
        </w:tc>
        <w:tc>
          <w:tcPr>
            <w:tcW w:w="2160" w:type="dxa"/>
          </w:tcPr>
          <w:p w14:paraId="0703B783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4F9DD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DD334BB">
            <w:pPr>
              <w:spacing w:after="0" w:line="240" w:lineRule="auto"/>
              <w:jc w:val="left"/>
            </w:pPr>
            <w:r>
              <w:t>points</w:t>
            </w:r>
          </w:p>
        </w:tc>
        <w:tc>
          <w:tcPr>
            <w:tcW w:w="2160" w:type="dxa"/>
          </w:tcPr>
          <w:p w14:paraId="7A0B9740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27F8D746">
            <w:pPr>
              <w:spacing w:after="0" w:line="240" w:lineRule="auto"/>
              <w:jc w:val="left"/>
            </w:pPr>
            <w:r>
              <w:t>兑换积分</w:t>
            </w:r>
          </w:p>
        </w:tc>
        <w:tc>
          <w:tcPr>
            <w:tcW w:w="2160" w:type="dxa"/>
          </w:tcPr>
          <w:p w14:paraId="52B6A390">
            <w:pPr>
              <w:spacing w:after="0" w:line="240" w:lineRule="auto"/>
              <w:jc w:val="left"/>
            </w:pPr>
            <w:r>
              <w:t>必填，&gt;=0</w:t>
            </w:r>
          </w:p>
        </w:tc>
      </w:tr>
      <w:tr w14:paraId="637170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437AA65">
            <w:pPr>
              <w:spacing w:after="0" w:line="240" w:lineRule="auto"/>
              <w:jc w:val="left"/>
            </w:pPr>
            <w:r>
              <w:t>stock</w:t>
            </w:r>
          </w:p>
        </w:tc>
        <w:tc>
          <w:tcPr>
            <w:tcW w:w="2160" w:type="dxa"/>
          </w:tcPr>
          <w:p w14:paraId="007E18C9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61FA2FEC">
            <w:pPr>
              <w:spacing w:after="0" w:line="240" w:lineRule="auto"/>
              <w:jc w:val="left"/>
            </w:pPr>
            <w:r>
              <w:t>库存数量</w:t>
            </w:r>
          </w:p>
        </w:tc>
        <w:tc>
          <w:tcPr>
            <w:tcW w:w="2160" w:type="dxa"/>
          </w:tcPr>
          <w:p w14:paraId="343B6E4C">
            <w:pPr>
              <w:spacing w:after="0" w:line="240" w:lineRule="auto"/>
              <w:jc w:val="left"/>
            </w:pPr>
            <w:r>
              <w:t>必填，&gt;=0</w:t>
            </w:r>
          </w:p>
        </w:tc>
      </w:tr>
      <w:tr w14:paraId="474865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8C04FF">
            <w:pPr>
              <w:spacing w:after="0" w:line="240" w:lineRule="auto"/>
              <w:jc w:val="left"/>
            </w:pPr>
            <w:r>
              <w:t>monthlySales</w:t>
            </w:r>
          </w:p>
        </w:tc>
        <w:tc>
          <w:tcPr>
            <w:tcW w:w="2160" w:type="dxa"/>
          </w:tcPr>
          <w:p w14:paraId="7A49F182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79C1F4DB">
            <w:pPr>
              <w:spacing w:after="0" w:line="240" w:lineRule="auto"/>
              <w:jc w:val="left"/>
            </w:pPr>
            <w:r>
              <w:t>月销量</w:t>
            </w:r>
          </w:p>
        </w:tc>
        <w:tc>
          <w:tcPr>
            <w:tcW w:w="2160" w:type="dxa"/>
          </w:tcPr>
          <w:p w14:paraId="3D9AD0CB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66B3C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20723FB">
            <w:pPr>
              <w:spacing w:after="0" w:line="240" w:lineRule="auto"/>
              <w:jc w:val="left"/>
            </w:pPr>
            <w:r>
              <w:t>brand</w:t>
            </w:r>
          </w:p>
        </w:tc>
        <w:tc>
          <w:tcPr>
            <w:tcW w:w="2160" w:type="dxa"/>
          </w:tcPr>
          <w:p w14:paraId="622B8FA5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52AF73A8">
            <w:pPr>
              <w:spacing w:after="0" w:line="240" w:lineRule="auto"/>
              <w:jc w:val="left"/>
            </w:pPr>
            <w:r>
              <w:t>品牌名称</w:t>
            </w:r>
          </w:p>
        </w:tc>
        <w:tc>
          <w:tcPr>
            <w:tcW w:w="2160" w:type="dxa"/>
          </w:tcPr>
          <w:p w14:paraId="41129FAB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59D2F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D6A14A">
            <w:pPr>
              <w:spacing w:after="0" w:line="240" w:lineRule="auto"/>
              <w:jc w:val="left"/>
            </w:pPr>
            <w:r>
              <w:t>rating</w:t>
            </w:r>
          </w:p>
        </w:tc>
        <w:tc>
          <w:tcPr>
            <w:tcW w:w="2160" w:type="dxa"/>
          </w:tcPr>
          <w:p w14:paraId="55ABF25A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785DB592">
            <w:pPr>
              <w:spacing w:after="0" w:line="240" w:lineRule="auto"/>
              <w:jc w:val="left"/>
            </w:pPr>
            <w:r>
              <w:t>评分</w:t>
            </w:r>
          </w:p>
        </w:tc>
        <w:tc>
          <w:tcPr>
            <w:tcW w:w="2160" w:type="dxa"/>
          </w:tcPr>
          <w:p w14:paraId="6460B741">
            <w:pPr>
              <w:spacing w:after="0" w:line="240" w:lineRule="auto"/>
              <w:jc w:val="left"/>
            </w:pPr>
            <w:r>
              <w:t>0-5</w:t>
            </w:r>
          </w:p>
        </w:tc>
      </w:tr>
      <w:tr w14:paraId="38FCDB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EBD1F35">
            <w:pPr>
              <w:spacing w:after="0" w:line="240" w:lineRule="auto"/>
              <w:jc w:val="left"/>
            </w:pPr>
            <w:r>
              <w:t>reviewCount</w:t>
            </w:r>
          </w:p>
        </w:tc>
        <w:tc>
          <w:tcPr>
            <w:tcW w:w="2160" w:type="dxa"/>
          </w:tcPr>
          <w:p w14:paraId="0A65A4E0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3E0E998E">
            <w:pPr>
              <w:spacing w:after="0" w:line="240" w:lineRule="auto"/>
              <w:jc w:val="left"/>
            </w:pPr>
            <w:r>
              <w:t>评价数量</w:t>
            </w:r>
          </w:p>
        </w:tc>
        <w:tc>
          <w:tcPr>
            <w:tcW w:w="2160" w:type="dxa"/>
          </w:tcPr>
          <w:p w14:paraId="60A57174">
            <w:pPr>
              <w:spacing w:after="0" w:line="240" w:lineRule="auto"/>
              <w:jc w:val="left"/>
            </w:pPr>
            <w:r>
              <w:t>&gt;=0</w:t>
            </w:r>
          </w:p>
        </w:tc>
      </w:tr>
      <w:tr w14:paraId="73B7CF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0541ADC">
            <w:pPr>
              <w:spacing w:after="0" w:line="240" w:lineRule="auto"/>
              <w:jc w:val="left"/>
            </w:pPr>
            <w:r>
              <w:t>image</w:t>
            </w:r>
          </w:p>
        </w:tc>
        <w:tc>
          <w:tcPr>
            <w:tcW w:w="2160" w:type="dxa"/>
          </w:tcPr>
          <w:p w14:paraId="5B155DA5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278353E5">
            <w:pPr>
              <w:spacing w:after="0" w:line="240" w:lineRule="auto"/>
              <w:jc w:val="left"/>
            </w:pPr>
            <w:r>
              <w:t>商品图片URL</w:t>
            </w:r>
          </w:p>
        </w:tc>
        <w:tc>
          <w:tcPr>
            <w:tcW w:w="2160" w:type="dxa"/>
          </w:tcPr>
          <w:p w14:paraId="691A0A0F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77D75B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FAE1207">
            <w:pPr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2160" w:type="dxa"/>
          </w:tcPr>
          <w:p w14:paraId="145A37AB">
            <w:pPr>
              <w:spacing w:after="0" w:line="240" w:lineRule="auto"/>
              <w:jc w:val="left"/>
            </w:pPr>
            <w:r>
              <w:t>enum</w:t>
            </w:r>
          </w:p>
        </w:tc>
        <w:tc>
          <w:tcPr>
            <w:tcW w:w="2160" w:type="dxa"/>
          </w:tcPr>
          <w:p w14:paraId="74AA0D39">
            <w:pPr>
              <w:spacing w:after="0" w:line="240" w:lineRule="auto"/>
              <w:jc w:val="left"/>
            </w:pPr>
            <w:r>
              <w:t>商品类型</w:t>
            </w:r>
          </w:p>
        </w:tc>
        <w:tc>
          <w:tcPr>
            <w:tcW w:w="2160" w:type="dxa"/>
          </w:tcPr>
          <w:p w14:paraId="73523E21">
            <w:pPr>
              <w:spacing w:after="0" w:line="240" w:lineRule="auto"/>
              <w:jc w:val="left"/>
            </w:pPr>
            <w:r>
              <w:t>physical/virtual/service</w:t>
            </w:r>
          </w:p>
        </w:tc>
      </w:tr>
      <w:tr w14:paraId="7BB7FA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738796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2160" w:type="dxa"/>
          </w:tcPr>
          <w:p w14:paraId="7BD0339D">
            <w:pPr>
              <w:spacing w:after="0" w:line="240" w:lineRule="auto"/>
              <w:jc w:val="left"/>
            </w:pPr>
            <w:r>
              <w:t>enum</w:t>
            </w:r>
          </w:p>
        </w:tc>
        <w:tc>
          <w:tcPr>
            <w:tcW w:w="2160" w:type="dxa"/>
          </w:tcPr>
          <w:p w14:paraId="02E544AD">
            <w:pPr>
              <w:spacing w:after="0" w:line="240" w:lineRule="auto"/>
              <w:jc w:val="left"/>
            </w:pPr>
            <w:r>
              <w:t>商品状态</w:t>
            </w:r>
          </w:p>
        </w:tc>
        <w:tc>
          <w:tcPr>
            <w:tcW w:w="2160" w:type="dxa"/>
          </w:tcPr>
          <w:p w14:paraId="731028F5">
            <w:pPr>
              <w:spacing w:after="0" w:line="240" w:lineRule="auto"/>
              <w:jc w:val="left"/>
            </w:pPr>
            <w:r>
              <w:t>online/offline</w:t>
            </w:r>
          </w:p>
        </w:tc>
      </w:tr>
      <w:tr w14:paraId="2876BC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B2720E3">
            <w:pPr>
              <w:spacing w:after="0" w:line="240" w:lineRule="auto"/>
              <w:jc w:val="left"/>
            </w:pPr>
            <w:r>
              <w:t>isTop</w:t>
            </w:r>
          </w:p>
        </w:tc>
        <w:tc>
          <w:tcPr>
            <w:tcW w:w="2160" w:type="dxa"/>
          </w:tcPr>
          <w:p w14:paraId="08B414F1">
            <w:pPr>
              <w:spacing w:after="0" w:line="240" w:lineRule="auto"/>
              <w:jc w:val="left"/>
            </w:pPr>
            <w:r>
              <w:t>boolean</w:t>
            </w:r>
          </w:p>
        </w:tc>
        <w:tc>
          <w:tcPr>
            <w:tcW w:w="2160" w:type="dxa"/>
          </w:tcPr>
          <w:p w14:paraId="300C6873">
            <w:pPr>
              <w:spacing w:after="0" w:line="240" w:lineRule="auto"/>
              <w:jc w:val="left"/>
            </w:pPr>
            <w:r>
              <w:t>是否置顶</w:t>
            </w:r>
          </w:p>
        </w:tc>
        <w:tc>
          <w:tcPr>
            <w:tcW w:w="2160" w:type="dxa"/>
          </w:tcPr>
          <w:p w14:paraId="26DB7DA0">
            <w:pPr>
              <w:spacing w:after="0" w:line="240" w:lineRule="auto"/>
              <w:jc w:val="left"/>
            </w:pPr>
            <w:r>
              <w:t>默认false</w:t>
            </w:r>
          </w:p>
        </w:tc>
      </w:tr>
      <w:tr w14:paraId="0C43D3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439142">
            <w:pPr>
              <w:spacing w:after="0" w:line="240" w:lineRule="auto"/>
              <w:jc w:val="left"/>
            </w:pPr>
            <w:r>
              <w:t>sortOrder</w:t>
            </w:r>
          </w:p>
        </w:tc>
        <w:tc>
          <w:tcPr>
            <w:tcW w:w="2160" w:type="dxa"/>
          </w:tcPr>
          <w:p w14:paraId="35FBCFEA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1748D268">
            <w:pPr>
              <w:spacing w:after="0" w:line="240" w:lineRule="auto"/>
              <w:jc w:val="left"/>
            </w:pPr>
            <w:r>
              <w:t>排序序号</w:t>
            </w:r>
          </w:p>
        </w:tc>
        <w:tc>
          <w:tcPr>
            <w:tcW w:w="2160" w:type="dxa"/>
          </w:tcPr>
          <w:p w14:paraId="34D7E132">
            <w:pPr>
              <w:spacing w:after="0" w:line="240" w:lineRule="auto"/>
              <w:jc w:val="left"/>
            </w:pPr>
            <w:r>
              <w:t>默认0</w:t>
            </w:r>
          </w:p>
        </w:tc>
      </w:tr>
      <w:tr w14:paraId="5D68F7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07916E">
            <w:pPr>
              <w:spacing w:after="0" w:line="240" w:lineRule="auto"/>
              <w:jc w:val="left"/>
            </w:pPr>
            <w:r>
              <w:t>description</w:t>
            </w:r>
          </w:p>
        </w:tc>
        <w:tc>
          <w:tcPr>
            <w:tcW w:w="2160" w:type="dxa"/>
          </w:tcPr>
          <w:p w14:paraId="2AD3DE5C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6EBE53B1">
            <w:pPr>
              <w:spacing w:after="0" w:line="240" w:lineRule="auto"/>
              <w:jc w:val="left"/>
            </w:pPr>
            <w:r>
              <w:t>商品描述</w:t>
            </w:r>
          </w:p>
        </w:tc>
        <w:tc>
          <w:tcPr>
            <w:tcW w:w="2160" w:type="dxa"/>
          </w:tcPr>
          <w:p w14:paraId="5FCB04DC">
            <w:pPr>
              <w:spacing w:after="0" w:line="240" w:lineRule="auto"/>
              <w:jc w:val="left"/>
            </w:pPr>
            <w:r>
              <w:t>最大500字符</w:t>
            </w:r>
          </w:p>
        </w:tc>
      </w:tr>
      <w:tr w14:paraId="60BF24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1704ED">
            <w:pPr>
              <w:spacing w:after="0" w:line="240" w:lineRule="auto"/>
              <w:jc w:val="left"/>
            </w:pPr>
            <w:r>
              <w:t>specs</w:t>
            </w:r>
          </w:p>
        </w:tc>
        <w:tc>
          <w:tcPr>
            <w:tcW w:w="2160" w:type="dxa"/>
          </w:tcPr>
          <w:p w14:paraId="41FED5FC">
            <w:pPr>
              <w:spacing w:after="0" w:line="240" w:lineRule="auto"/>
              <w:jc w:val="left"/>
            </w:pPr>
            <w:r>
              <w:t>object</w:t>
            </w:r>
          </w:p>
        </w:tc>
        <w:tc>
          <w:tcPr>
            <w:tcW w:w="2160" w:type="dxa"/>
          </w:tcPr>
          <w:p w14:paraId="3CC3A0B0">
            <w:pPr>
              <w:spacing w:after="0" w:line="240" w:lineRule="auto"/>
              <w:jc w:val="left"/>
            </w:pPr>
            <w:r>
              <w:t>规格参数</w:t>
            </w:r>
          </w:p>
        </w:tc>
        <w:tc>
          <w:tcPr>
            <w:tcW w:w="2160" w:type="dxa"/>
          </w:tcPr>
          <w:p w14:paraId="44BC91B1">
            <w:pPr>
              <w:spacing w:after="0" w:line="240" w:lineRule="auto"/>
              <w:jc w:val="left"/>
            </w:pPr>
            <w:r>
              <w:t>key-value结构</w:t>
            </w:r>
          </w:p>
        </w:tc>
      </w:tr>
    </w:tbl>
    <w:p w14:paraId="10AA89E9"/>
    <w:p w14:paraId="26E427D8"/>
    <w:p w14:paraId="68AFFEF7">
      <w:r>
        <w:rPr>
          <w:rFonts w:ascii="黑体" w:hAnsi="黑体" w:eastAsia="黑体"/>
          <w:b/>
          <w:sz w:val="26"/>
        </w:rPr>
        <w:t>4.1.2 分类模型 (`Category`)</w:t>
      </w:r>
    </w:p>
    <w:p w14:paraId="18A91E9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56F77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AAFDF05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0A2F1F0F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71E0723B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2F59631B">
            <w:pPr>
              <w:pStyle w:val="165"/>
              <w:spacing w:after="0" w:line="240" w:lineRule="auto"/>
              <w:jc w:val="center"/>
            </w:pPr>
            <w:r>
              <w:t>约束</w:t>
            </w:r>
          </w:p>
        </w:tc>
      </w:tr>
      <w:tr w14:paraId="23084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92B189C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64F829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799296B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1384FE9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34319E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DFA87C">
            <w:pPr>
              <w:spacing w:after="0" w:line="240" w:lineRule="auto"/>
              <w:jc w:val="left"/>
            </w:pPr>
            <w:r>
              <w:t>id</w:t>
            </w:r>
          </w:p>
        </w:tc>
        <w:tc>
          <w:tcPr>
            <w:tcW w:w="2160" w:type="dxa"/>
          </w:tcPr>
          <w:p w14:paraId="327D6FC5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7A0009C8">
            <w:pPr>
              <w:spacing w:after="0" w:line="240" w:lineRule="auto"/>
              <w:jc w:val="left"/>
            </w:pPr>
            <w:r>
              <w:t>分类唯一标识</w:t>
            </w:r>
          </w:p>
        </w:tc>
        <w:tc>
          <w:tcPr>
            <w:tcW w:w="2160" w:type="dxa"/>
          </w:tcPr>
          <w:p w14:paraId="04DDCD0A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5B42A3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B97B2AA">
            <w:pPr>
              <w:spacing w:after="0" w:line="240" w:lineRule="auto"/>
              <w:jc w:val="left"/>
            </w:pPr>
            <w:r>
              <w:t>name</w:t>
            </w:r>
          </w:p>
        </w:tc>
        <w:tc>
          <w:tcPr>
            <w:tcW w:w="2160" w:type="dxa"/>
          </w:tcPr>
          <w:p w14:paraId="0D89BF63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05D8CBF0">
            <w:pPr>
              <w:spacing w:after="0" w:line="240" w:lineRule="auto"/>
              <w:jc w:val="left"/>
            </w:pPr>
            <w:r>
              <w:t>分类名称</w:t>
            </w:r>
          </w:p>
        </w:tc>
        <w:tc>
          <w:tcPr>
            <w:tcW w:w="2160" w:type="dxa"/>
          </w:tcPr>
          <w:p w14:paraId="217C049E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7225A4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99FC091">
            <w:pPr>
              <w:spacing w:after="0" w:line="240" w:lineRule="auto"/>
              <w:jc w:val="left"/>
            </w:pPr>
            <w:r>
              <w:t>icon</w:t>
            </w:r>
          </w:p>
        </w:tc>
        <w:tc>
          <w:tcPr>
            <w:tcW w:w="2160" w:type="dxa"/>
          </w:tcPr>
          <w:p w14:paraId="36095367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340457E4">
            <w:pPr>
              <w:spacing w:after="0" w:line="240" w:lineRule="auto"/>
              <w:jc w:val="left"/>
            </w:pPr>
            <w:r>
              <w:t>图标emoji</w:t>
            </w:r>
          </w:p>
        </w:tc>
        <w:tc>
          <w:tcPr>
            <w:tcW w:w="2160" w:type="dxa"/>
          </w:tcPr>
          <w:p w14:paraId="0EA34617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20B98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D8F6E6">
            <w:pPr>
              <w:spacing w:after="0" w:line="240" w:lineRule="auto"/>
              <w:jc w:val="left"/>
            </w:pPr>
            <w:r>
              <w:t>sortOrder</w:t>
            </w:r>
          </w:p>
        </w:tc>
        <w:tc>
          <w:tcPr>
            <w:tcW w:w="2160" w:type="dxa"/>
          </w:tcPr>
          <w:p w14:paraId="45BD62DC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26CCD264">
            <w:pPr>
              <w:spacing w:after="0" w:line="240" w:lineRule="auto"/>
              <w:jc w:val="left"/>
            </w:pPr>
            <w:r>
              <w:t>排序序号</w:t>
            </w:r>
          </w:p>
        </w:tc>
        <w:tc>
          <w:tcPr>
            <w:tcW w:w="2160" w:type="dxa"/>
          </w:tcPr>
          <w:p w14:paraId="7F338A5A">
            <w:pPr>
              <w:spacing w:after="0" w:line="240" w:lineRule="auto"/>
              <w:jc w:val="left"/>
            </w:pPr>
            <w:r>
              <w:t>默认0</w:t>
            </w:r>
          </w:p>
        </w:tc>
      </w:tr>
      <w:tr w14:paraId="5D49E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E8A405E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2160" w:type="dxa"/>
          </w:tcPr>
          <w:p w14:paraId="37628074">
            <w:pPr>
              <w:spacing w:after="0" w:line="240" w:lineRule="auto"/>
              <w:jc w:val="left"/>
            </w:pPr>
            <w:r>
              <w:t>enum</w:t>
            </w:r>
          </w:p>
        </w:tc>
        <w:tc>
          <w:tcPr>
            <w:tcW w:w="2160" w:type="dxa"/>
          </w:tcPr>
          <w:p w14:paraId="4BB7A60F">
            <w:pPr>
              <w:spacing w:after="0" w:line="240" w:lineRule="auto"/>
              <w:jc w:val="left"/>
            </w:pPr>
            <w:r>
              <w:t>状态</w:t>
            </w:r>
          </w:p>
        </w:tc>
        <w:tc>
          <w:tcPr>
            <w:tcW w:w="2160" w:type="dxa"/>
          </w:tcPr>
          <w:p w14:paraId="24D96763">
            <w:pPr>
              <w:spacing w:after="0" w:line="240" w:lineRule="auto"/>
              <w:jc w:val="left"/>
            </w:pPr>
            <w:r>
              <w:t>active/inactive</w:t>
            </w:r>
          </w:p>
        </w:tc>
      </w:tr>
    </w:tbl>
    <w:p w14:paraId="3251D9D4"/>
    <w:p w14:paraId="2273C44D"/>
    <w:p w14:paraId="3388D5C2">
      <w:r>
        <w:rPr>
          <w:rFonts w:ascii="黑体" w:hAnsi="黑体" w:eastAsia="黑体"/>
          <w:b/>
          <w:sz w:val="26"/>
        </w:rPr>
        <w:t>4.1.3 订单模型 (`Order`)</w:t>
      </w:r>
    </w:p>
    <w:p w14:paraId="1609F71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50"/>
        <w:gridCol w:w="1406"/>
        <w:gridCol w:w="1184"/>
        <w:gridCol w:w="4416"/>
      </w:tblGrid>
      <w:tr w14:paraId="2251D0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C8E09BB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0798F879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07F56150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3A6A5AF7">
            <w:pPr>
              <w:pStyle w:val="165"/>
              <w:spacing w:after="0" w:line="240" w:lineRule="auto"/>
              <w:jc w:val="center"/>
            </w:pPr>
            <w:r>
              <w:t>约束</w:t>
            </w:r>
          </w:p>
        </w:tc>
      </w:tr>
      <w:tr w14:paraId="76B273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3A96DB4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C39CC4F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46E9E52D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561E177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223A9D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D3B287">
            <w:pPr>
              <w:spacing w:after="0" w:line="240" w:lineRule="auto"/>
              <w:jc w:val="left"/>
            </w:pPr>
            <w:r>
              <w:t>id</w:t>
            </w:r>
          </w:p>
        </w:tc>
        <w:tc>
          <w:tcPr>
            <w:tcW w:w="2160" w:type="dxa"/>
          </w:tcPr>
          <w:p w14:paraId="5EF3F51A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1738348A">
            <w:pPr>
              <w:spacing w:after="0" w:line="240" w:lineRule="auto"/>
              <w:jc w:val="left"/>
            </w:pPr>
            <w:r>
              <w:t>订单号</w:t>
            </w:r>
          </w:p>
        </w:tc>
        <w:tc>
          <w:tcPr>
            <w:tcW w:w="2160" w:type="dxa"/>
          </w:tcPr>
          <w:p w14:paraId="04018B94">
            <w:pPr>
              <w:spacing w:after="0" w:line="240" w:lineRule="auto"/>
              <w:jc w:val="left"/>
            </w:pPr>
            <w:r>
              <w:t>必填，格式: ORD+时间戳</w:t>
            </w:r>
          </w:p>
        </w:tc>
      </w:tr>
      <w:tr w14:paraId="3E4E9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D90827">
            <w:pPr>
              <w:spacing w:after="0" w:line="240" w:lineRule="auto"/>
              <w:jc w:val="left"/>
            </w:pPr>
            <w:r>
              <w:t>productId</w:t>
            </w:r>
          </w:p>
        </w:tc>
        <w:tc>
          <w:tcPr>
            <w:tcW w:w="2160" w:type="dxa"/>
          </w:tcPr>
          <w:p w14:paraId="5D3CB0BB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6BAD7E1B">
            <w:pPr>
              <w:spacing w:after="0" w:line="240" w:lineRule="auto"/>
              <w:jc w:val="left"/>
            </w:pPr>
            <w:r>
              <w:t>商品ID</w:t>
            </w:r>
          </w:p>
        </w:tc>
        <w:tc>
          <w:tcPr>
            <w:tcW w:w="2160" w:type="dxa"/>
          </w:tcPr>
          <w:p w14:paraId="71658AF7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6B90D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45BEF49">
            <w:pPr>
              <w:spacing w:after="0" w:line="240" w:lineRule="auto"/>
              <w:jc w:val="left"/>
            </w:pPr>
            <w:r>
              <w:t>productName</w:t>
            </w:r>
          </w:p>
        </w:tc>
        <w:tc>
          <w:tcPr>
            <w:tcW w:w="2160" w:type="dxa"/>
          </w:tcPr>
          <w:p w14:paraId="5E0A6E6C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6E9499EC">
            <w:pPr>
              <w:spacing w:after="0" w:line="240" w:lineRule="auto"/>
              <w:jc w:val="left"/>
            </w:pPr>
            <w:r>
              <w:t>商品名称</w:t>
            </w:r>
          </w:p>
        </w:tc>
        <w:tc>
          <w:tcPr>
            <w:tcW w:w="2160" w:type="dxa"/>
          </w:tcPr>
          <w:p w14:paraId="10340388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51A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55AFE2">
            <w:pPr>
              <w:spacing w:after="0" w:line="240" w:lineRule="auto"/>
              <w:jc w:val="left"/>
            </w:pPr>
            <w:r>
              <w:t>productImage</w:t>
            </w:r>
          </w:p>
        </w:tc>
        <w:tc>
          <w:tcPr>
            <w:tcW w:w="2160" w:type="dxa"/>
          </w:tcPr>
          <w:p w14:paraId="20E5431D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28A0AEEF">
            <w:pPr>
              <w:spacing w:after="0" w:line="240" w:lineRule="auto"/>
              <w:jc w:val="left"/>
            </w:pPr>
            <w:r>
              <w:t>商品图片URL</w:t>
            </w:r>
          </w:p>
        </w:tc>
        <w:tc>
          <w:tcPr>
            <w:tcW w:w="2160" w:type="dxa"/>
          </w:tcPr>
          <w:p w14:paraId="71077040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554301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6BA3C61">
            <w:pPr>
              <w:spacing w:after="0" w:line="240" w:lineRule="auto"/>
              <w:jc w:val="left"/>
            </w:pPr>
            <w:r>
              <w:t>points</w:t>
            </w:r>
          </w:p>
        </w:tc>
        <w:tc>
          <w:tcPr>
            <w:tcW w:w="2160" w:type="dxa"/>
          </w:tcPr>
          <w:p w14:paraId="7522F053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0CE58786">
            <w:pPr>
              <w:spacing w:after="0" w:line="240" w:lineRule="auto"/>
              <w:jc w:val="left"/>
            </w:pPr>
            <w:r>
              <w:t>消耗积分</w:t>
            </w:r>
          </w:p>
        </w:tc>
        <w:tc>
          <w:tcPr>
            <w:tcW w:w="2160" w:type="dxa"/>
          </w:tcPr>
          <w:p w14:paraId="2CD22829">
            <w:pPr>
              <w:spacing w:after="0" w:line="240" w:lineRule="auto"/>
              <w:jc w:val="left"/>
            </w:pPr>
            <w:r>
              <w:t>必填，&gt;=0</w:t>
            </w:r>
          </w:p>
        </w:tc>
      </w:tr>
      <w:tr w14:paraId="2EAC2C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3DD0D0">
            <w:pPr>
              <w:spacing w:after="0" w:line="240" w:lineRule="auto"/>
              <w:jc w:val="left"/>
            </w:pPr>
            <w:r>
              <w:t>status</w:t>
            </w:r>
          </w:p>
        </w:tc>
        <w:tc>
          <w:tcPr>
            <w:tcW w:w="2160" w:type="dxa"/>
          </w:tcPr>
          <w:p w14:paraId="2F63121B">
            <w:pPr>
              <w:spacing w:after="0" w:line="240" w:lineRule="auto"/>
              <w:jc w:val="left"/>
            </w:pPr>
            <w:r>
              <w:t>enum</w:t>
            </w:r>
          </w:p>
        </w:tc>
        <w:tc>
          <w:tcPr>
            <w:tcW w:w="2160" w:type="dxa"/>
          </w:tcPr>
          <w:p w14:paraId="3EB1DFF9">
            <w:pPr>
              <w:spacing w:after="0" w:line="240" w:lineRule="auto"/>
              <w:jc w:val="left"/>
            </w:pPr>
            <w:r>
              <w:t>订单状态</w:t>
            </w:r>
          </w:p>
        </w:tc>
        <w:tc>
          <w:tcPr>
            <w:tcW w:w="2160" w:type="dxa"/>
          </w:tcPr>
          <w:p w14:paraId="13F3A9DB">
            <w:pPr>
              <w:spacing w:after="0" w:line="240" w:lineRule="auto"/>
              <w:jc w:val="left"/>
            </w:pPr>
            <w:r>
              <w:t>pending/shipped/completed/cancelled</w:t>
            </w:r>
          </w:p>
        </w:tc>
      </w:tr>
      <w:tr w14:paraId="0D333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905D5E">
            <w:pPr>
              <w:spacing w:after="0" w:line="240" w:lineRule="auto"/>
              <w:jc w:val="left"/>
            </w:pPr>
            <w:r>
              <w:t>exchangeTime</w:t>
            </w:r>
          </w:p>
        </w:tc>
        <w:tc>
          <w:tcPr>
            <w:tcW w:w="2160" w:type="dxa"/>
          </w:tcPr>
          <w:p w14:paraId="4BF5DD6A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1BE5538B">
            <w:pPr>
              <w:spacing w:after="0" w:line="240" w:lineRule="auto"/>
              <w:jc w:val="left"/>
            </w:pPr>
            <w:r>
              <w:t>兑换时间</w:t>
            </w:r>
          </w:p>
        </w:tc>
        <w:tc>
          <w:tcPr>
            <w:tcW w:w="2160" w:type="dxa"/>
          </w:tcPr>
          <w:p w14:paraId="0801AA1F">
            <w:pPr>
              <w:spacing w:after="0" w:line="240" w:lineRule="auto"/>
              <w:jc w:val="left"/>
            </w:pPr>
            <w:r>
              <w:t>必填，格式: YYYY-MM-DD HH:mm:ss</w:t>
            </w:r>
          </w:p>
        </w:tc>
      </w:tr>
      <w:tr w14:paraId="2AF162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301BD7">
            <w:pPr>
              <w:spacing w:after="0" w:line="240" w:lineRule="auto"/>
              <w:jc w:val="left"/>
            </w:pPr>
            <w:r>
              <w:t>userName</w:t>
            </w:r>
          </w:p>
        </w:tc>
        <w:tc>
          <w:tcPr>
            <w:tcW w:w="2160" w:type="dxa"/>
          </w:tcPr>
          <w:p w14:paraId="024777C4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0220922E">
            <w:pPr>
              <w:spacing w:after="0" w:line="240" w:lineRule="auto"/>
              <w:jc w:val="left"/>
            </w:pPr>
            <w:r>
              <w:t>兑换人姓名</w:t>
            </w:r>
          </w:p>
        </w:tc>
        <w:tc>
          <w:tcPr>
            <w:tcW w:w="2160" w:type="dxa"/>
          </w:tcPr>
          <w:p w14:paraId="5B8A35D7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61B7C9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EC6D7DF">
            <w:pPr>
              <w:spacing w:after="0" w:line="240" w:lineRule="auto"/>
              <w:jc w:val="left"/>
            </w:pPr>
            <w:r>
              <w:t>statusLabel</w:t>
            </w:r>
          </w:p>
        </w:tc>
        <w:tc>
          <w:tcPr>
            <w:tcW w:w="2160" w:type="dxa"/>
          </w:tcPr>
          <w:p w14:paraId="387904F1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2E61CC5F">
            <w:pPr>
              <w:spacing w:after="0" w:line="240" w:lineRule="auto"/>
              <w:jc w:val="left"/>
            </w:pPr>
            <w:r>
              <w:t>状态中文标签</w:t>
            </w:r>
          </w:p>
        </w:tc>
        <w:tc>
          <w:tcPr>
            <w:tcW w:w="2160" w:type="dxa"/>
          </w:tcPr>
          <w:p w14:paraId="19502567">
            <w:pPr>
              <w:spacing w:after="0" w:line="240" w:lineRule="auto"/>
              <w:jc w:val="left"/>
            </w:pPr>
            <w:r>
              <w:t>必填</w:t>
            </w:r>
          </w:p>
        </w:tc>
      </w:tr>
    </w:tbl>
    <w:p w14:paraId="535F71F1"/>
    <w:p w14:paraId="3D242C67"/>
    <w:p w14:paraId="4A633143">
      <w:r>
        <w:rPr>
          <w:rFonts w:ascii="黑体" w:hAnsi="黑体" w:eastAsia="黑体"/>
          <w:b/>
          <w:sz w:val="26"/>
        </w:rPr>
        <w:t>4.1.4 用户信息模型 (`UserInfo`)</w:t>
      </w:r>
    </w:p>
    <w:p w14:paraId="2740AB1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4934F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E6B251E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6D04F3DF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75DB87AB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08FB1790">
            <w:pPr>
              <w:pStyle w:val="165"/>
              <w:spacing w:after="0" w:line="240" w:lineRule="auto"/>
              <w:jc w:val="center"/>
            </w:pPr>
            <w:r>
              <w:t>约束</w:t>
            </w:r>
          </w:p>
        </w:tc>
      </w:tr>
      <w:tr w14:paraId="6AE133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40B41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C1A532C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0936768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58335C60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15481C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501E6D">
            <w:pPr>
              <w:spacing w:after="0" w:line="240" w:lineRule="auto"/>
              <w:jc w:val="left"/>
            </w:pPr>
            <w:r>
              <w:t>id</w:t>
            </w:r>
          </w:p>
        </w:tc>
        <w:tc>
          <w:tcPr>
            <w:tcW w:w="2160" w:type="dxa"/>
          </w:tcPr>
          <w:p w14:paraId="43F265D5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0A6D5446">
            <w:pPr>
              <w:spacing w:after="0" w:line="240" w:lineRule="auto"/>
              <w:jc w:val="left"/>
            </w:pPr>
            <w:r>
              <w:t>用户ID</w:t>
            </w:r>
          </w:p>
        </w:tc>
        <w:tc>
          <w:tcPr>
            <w:tcW w:w="2160" w:type="dxa"/>
          </w:tcPr>
          <w:p w14:paraId="73C869CB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70E5D1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88C64F6">
            <w:pPr>
              <w:spacing w:after="0" w:line="240" w:lineRule="auto"/>
              <w:jc w:val="left"/>
            </w:pPr>
            <w:r>
              <w:t>nickname</w:t>
            </w:r>
          </w:p>
        </w:tc>
        <w:tc>
          <w:tcPr>
            <w:tcW w:w="2160" w:type="dxa"/>
          </w:tcPr>
          <w:p w14:paraId="79A5E8B0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137EFC9D">
            <w:pPr>
              <w:spacing w:after="0" w:line="240" w:lineRule="auto"/>
              <w:jc w:val="left"/>
            </w:pPr>
            <w:r>
              <w:t>用户昵称</w:t>
            </w:r>
          </w:p>
        </w:tc>
        <w:tc>
          <w:tcPr>
            <w:tcW w:w="2160" w:type="dxa"/>
          </w:tcPr>
          <w:p w14:paraId="614AC5C2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3E8195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63E52EF">
            <w:pPr>
              <w:spacing w:after="0" w:line="240" w:lineRule="auto"/>
              <w:jc w:val="left"/>
            </w:pPr>
            <w:r>
              <w:t>avatar</w:t>
            </w:r>
          </w:p>
        </w:tc>
        <w:tc>
          <w:tcPr>
            <w:tcW w:w="2160" w:type="dxa"/>
          </w:tcPr>
          <w:p w14:paraId="0AD33492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02D654E0">
            <w:pPr>
              <w:spacing w:after="0" w:line="240" w:lineRule="auto"/>
              <w:jc w:val="left"/>
            </w:pPr>
            <w:r>
              <w:t>头像URL</w:t>
            </w:r>
          </w:p>
        </w:tc>
        <w:tc>
          <w:tcPr>
            <w:tcW w:w="2160" w:type="dxa"/>
          </w:tcPr>
          <w:p w14:paraId="15B1A5EE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47154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3D655B1">
            <w:pPr>
              <w:spacing w:after="0" w:line="240" w:lineRule="auto"/>
              <w:jc w:val="left"/>
            </w:pPr>
            <w:r>
              <w:t>points</w:t>
            </w:r>
          </w:p>
        </w:tc>
        <w:tc>
          <w:tcPr>
            <w:tcW w:w="2160" w:type="dxa"/>
          </w:tcPr>
          <w:p w14:paraId="594334E1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5470EF5C">
            <w:pPr>
              <w:spacing w:after="0" w:line="240" w:lineRule="auto"/>
              <w:jc w:val="left"/>
            </w:pPr>
            <w:r>
              <w:t>当前积分</w:t>
            </w:r>
          </w:p>
        </w:tc>
        <w:tc>
          <w:tcPr>
            <w:tcW w:w="2160" w:type="dxa"/>
          </w:tcPr>
          <w:p w14:paraId="01F9786D">
            <w:pPr>
              <w:spacing w:after="0" w:line="240" w:lineRule="auto"/>
              <w:jc w:val="left"/>
            </w:pPr>
            <w:r>
              <w:t>&gt;=0</w:t>
            </w:r>
          </w:p>
        </w:tc>
      </w:tr>
    </w:tbl>
    <w:p w14:paraId="1B8D5AC0"/>
    <w:p w14:paraId="2D59855B"/>
    <w:p w14:paraId="65564A64">
      <w:r>
        <w:rPr>
          <w:rFonts w:ascii="黑体" w:hAnsi="黑体" w:eastAsia="黑体"/>
          <w:b/>
          <w:sz w:val="26"/>
        </w:rPr>
        <w:t>4.1.5 积分记录模型 (`PointsHistory`)</w:t>
      </w:r>
    </w:p>
    <w:p w14:paraId="03EACFAC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45CF53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CE9361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69FC595F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745E342A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0E085ED8">
            <w:pPr>
              <w:pStyle w:val="165"/>
              <w:spacing w:after="0" w:line="240" w:lineRule="auto"/>
              <w:jc w:val="center"/>
            </w:pPr>
            <w:r>
              <w:t>约束</w:t>
            </w:r>
          </w:p>
        </w:tc>
      </w:tr>
      <w:tr w14:paraId="7FBC634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83B35A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A475AC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87B6271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5DBB16F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45A5D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8AA038B">
            <w:pPr>
              <w:spacing w:after="0" w:line="240" w:lineRule="auto"/>
              <w:jc w:val="left"/>
            </w:pPr>
            <w:r>
              <w:t>id</w:t>
            </w:r>
          </w:p>
        </w:tc>
        <w:tc>
          <w:tcPr>
            <w:tcW w:w="2160" w:type="dxa"/>
          </w:tcPr>
          <w:p w14:paraId="025371BA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2676A440">
            <w:pPr>
              <w:spacing w:after="0" w:line="240" w:lineRule="auto"/>
              <w:jc w:val="left"/>
            </w:pPr>
            <w:r>
              <w:t>记录ID</w:t>
            </w:r>
          </w:p>
        </w:tc>
        <w:tc>
          <w:tcPr>
            <w:tcW w:w="2160" w:type="dxa"/>
          </w:tcPr>
          <w:p w14:paraId="28371584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4DB4A4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F88F909">
            <w:pPr>
              <w:spacing w:after="0" w:line="240" w:lineRule="auto"/>
              <w:jc w:val="left"/>
            </w:pPr>
            <w:r>
              <w:t>type</w:t>
            </w:r>
          </w:p>
        </w:tc>
        <w:tc>
          <w:tcPr>
            <w:tcW w:w="2160" w:type="dxa"/>
          </w:tcPr>
          <w:p w14:paraId="1BE07838">
            <w:pPr>
              <w:spacing w:after="0" w:line="240" w:lineRule="auto"/>
              <w:jc w:val="left"/>
            </w:pPr>
            <w:r>
              <w:t>enum</w:t>
            </w:r>
          </w:p>
        </w:tc>
        <w:tc>
          <w:tcPr>
            <w:tcW w:w="2160" w:type="dxa"/>
          </w:tcPr>
          <w:p w14:paraId="67245EC6">
            <w:pPr>
              <w:spacing w:after="0" w:line="240" w:lineRule="auto"/>
              <w:jc w:val="left"/>
            </w:pPr>
            <w:r>
              <w:t>变动类型</w:t>
            </w:r>
          </w:p>
        </w:tc>
        <w:tc>
          <w:tcPr>
            <w:tcW w:w="2160" w:type="dxa"/>
          </w:tcPr>
          <w:p w14:paraId="48975DED">
            <w:pPr>
              <w:spacing w:after="0" w:line="240" w:lineRule="auto"/>
              <w:jc w:val="left"/>
            </w:pPr>
            <w:r>
              <w:t>earn/spend</w:t>
            </w:r>
          </w:p>
        </w:tc>
      </w:tr>
      <w:tr w14:paraId="7692B9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164E6E">
            <w:pPr>
              <w:spacing w:after="0" w:line="240" w:lineRule="auto"/>
              <w:jc w:val="left"/>
            </w:pPr>
            <w:r>
              <w:t>points</w:t>
            </w:r>
          </w:p>
        </w:tc>
        <w:tc>
          <w:tcPr>
            <w:tcW w:w="2160" w:type="dxa"/>
          </w:tcPr>
          <w:p w14:paraId="1959CE66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28621EBB">
            <w:pPr>
              <w:spacing w:after="0" w:line="240" w:lineRule="auto"/>
              <w:jc w:val="left"/>
            </w:pPr>
            <w:r>
              <w:t>积分变动值</w:t>
            </w:r>
          </w:p>
        </w:tc>
        <w:tc>
          <w:tcPr>
            <w:tcW w:w="2160" w:type="dxa"/>
          </w:tcPr>
          <w:p w14:paraId="139BF4B6">
            <w:pPr>
              <w:spacing w:after="0" w:line="240" w:lineRule="auto"/>
              <w:jc w:val="left"/>
            </w:pPr>
            <w:r>
              <w:t>earn为正，spend为负</w:t>
            </w:r>
          </w:p>
        </w:tc>
      </w:tr>
      <w:tr w14:paraId="1B0C33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C2F704">
            <w:pPr>
              <w:spacing w:after="0" w:line="240" w:lineRule="auto"/>
              <w:jc w:val="left"/>
            </w:pPr>
            <w:r>
              <w:t>description</w:t>
            </w:r>
          </w:p>
        </w:tc>
        <w:tc>
          <w:tcPr>
            <w:tcW w:w="2160" w:type="dxa"/>
          </w:tcPr>
          <w:p w14:paraId="1DBDE898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31F72B43">
            <w:pPr>
              <w:spacing w:after="0" w:line="240" w:lineRule="auto"/>
              <w:jc w:val="left"/>
            </w:pPr>
            <w:r>
              <w:t>变动描述</w:t>
            </w:r>
          </w:p>
        </w:tc>
        <w:tc>
          <w:tcPr>
            <w:tcW w:w="2160" w:type="dxa"/>
          </w:tcPr>
          <w:p w14:paraId="08C42E74">
            <w:pPr>
              <w:spacing w:after="0" w:line="240" w:lineRule="auto"/>
              <w:jc w:val="left"/>
            </w:pPr>
            <w:r>
              <w:t>必填</w:t>
            </w:r>
          </w:p>
        </w:tc>
      </w:tr>
      <w:tr w14:paraId="49C0E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CD21122">
            <w:pPr>
              <w:spacing w:after="0" w:line="240" w:lineRule="auto"/>
              <w:jc w:val="left"/>
            </w:pPr>
            <w:r>
              <w:t>time</w:t>
            </w:r>
          </w:p>
        </w:tc>
        <w:tc>
          <w:tcPr>
            <w:tcW w:w="2160" w:type="dxa"/>
          </w:tcPr>
          <w:p w14:paraId="3658409C">
            <w:pPr>
              <w:spacing w:after="0" w:line="240" w:lineRule="auto"/>
              <w:jc w:val="left"/>
            </w:pPr>
            <w:r>
              <w:t>string</w:t>
            </w:r>
          </w:p>
        </w:tc>
        <w:tc>
          <w:tcPr>
            <w:tcW w:w="2160" w:type="dxa"/>
          </w:tcPr>
          <w:p w14:paraId="3F5CE8E3">
            <w:pPr>
              <w:spacing w:after="0" w:line="240" w:lineRule="auto"/>
              <w:jc w:val="left"/>
            </w:pPr>
            <w:r>
              <w:t>变动时间</w:t>
            </w:r>
          </w:p>
        </w:tc>
        <w:tc>
          <w:tcPr>
            <w:tcW w:w="2160" w:type="dxa"/>
          </w:tcPr>
          <w:p w14:paraId="2C06C7E8">
            <w:pPr>
              <w:spacing w:after="0" w:line="240" w:lineRule="auto"/>
              <w:jc w:val="left"/>
            </w:pPr>
            <w:r>
              <w:t>必填</w:t>
            </w:r>
          </w:p>
        </w:tc>
      </w:tr>
    </w:tbl>
    <w:p w14:paraId="12CD2E5F"/>
    <w:p w14:paraId="42C1959E"/>
    <w:p w14:paraId="219B6A31">
      <w:pPr>
        <w:pStyle w:val="5"/>
      </w:pPr>
      <w:r>
        <w:t>4.2 全局状态模型 (`AppState`)</w:t>
      </w:r>
    </w:p>
    <w:p w14:paraId="6449B74B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76"/>
        <w:gridCol w:w="2160"/>
        <w:gridCol w:w="2160"/>
        <w:gridCol w:w="2160"/>
      </w:tblGrid>
      <w:tr w14:paraId="0A92E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6B393EF">
            <w:pPr>
              <w:pStyle w:val="165"/>
              <w:spacing w:after="0" w:line="240" w:lineRule="auto"/>
              <w:jc w:val="center"/>
            </w:pPr>
            <w:r>
              <w:t>字段名</w:t>
            </w:r>
          </w:p>
        </w:tc>
        <w:tc>
          <w:tcPr>
            <w:tcW w:w="2160" w:type="dxa"/>
          </w:tcPr>
          <w:p w14:paraId="31282F33">
            <w:pPr>
              <w:pStyle w:val="165"/>
              <w:spacing w:after="0" w:line="240" w:lineRule="auto"/>
              <w:jc w:val="center"/>
            </w:pPr>
            <w:r>
              <w:t>类型</w:t>
            </w:r>
          </w:p>
        </w:tc>
        <w:tc>
          <w:tcPr>
            <w:tcW w:w="2160" w:type="dxa"/>
          </w:tcPr>
          <w:p w14:paraId="1760A185">
            <w:pPr>
              <w:pStyle w:val="165"/>
              <w:spacing w:after="0" w:line="240" w:lineRule="auto"/>
              <w:jc w:val="center"/>
            </w:pPr>
            <w:r>
              <w:t>含义</w:t>
            </w:r>
          </w:p>
        </w:tc>
        <w:tc>
          <w:tcPr>
            <w:tcW w:w="2160" w:type="dxa"/>
          </w:tcPr>
          <w:p w14:paraId="0F89ADCA">
            <w:pPr>
              <w:pStyle w:val="165"/>
              <w:spacing w:after="0" w:line="240" w:lineRule="auto"/>
              <w:jc w:val="center"/>
            </w:pPr>
            <w:r>
              <w:t>默认值</w:t>
            </w:r>
          </w:p>
        </w:tc>
      </w:tr>
      <w:tr w14:paraId="1A0D4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C3A2F9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029C7AA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EA4557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483DA178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67C82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BDE973">
            <w:pPr>
              <w:spacing w:after="0" w:line="240" w:lineRule="auto"/>
              <w:jc w:val="left"/>
            </w:pPr>
            <w:r>
              <w:t>onlineProducts</w:t>
            </w:r>
          </w:p>
        </w:tc>
        <w:tc>
          <w:tcPr>
            <w:tcW w:w="2160" w:type="dxa"/>
          </w:tcPr>
          <w:p w14:paraId="5D98C5D9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7B597B58">
            <w:pPr>
              <w:spacing w:after="0" w:line="240" w:lineRule="auto"/>
              <w:jc w:val="left"/>
            </w:pPr>
            <w:r>
              <w:t>在线商品数量</w:t>
            </w:r>
          </w:p>
        </w:tc>
        <w:tc>
          <w:tcPr>
            <w:tcW w:w="2160" w:type="dxa"/>
          </w:tcPr>
          <w:p w14:paraId="78439358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42596F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C286BE6">
            <w:pPr>
              <w:spacing w:after="0" w:line="240" w:lineRule="auto"/>
              <w:jc w:val="left"/>
            </w:pPr>
            <w:r>
              <w:t>pendingOrders</w:t>
            </w:r>
          </w:p>
        </w:tc>
        <w:tc>
          <w:tcPr>
            <w:tcW w:w="2160" w:type="dxa"/>
          </w:tcPr>
          <w:p w14:paraId="33BAB1D4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34D75676">
            <w:pPr>
              <w:spacing w:after="0" w:line="240" w:lineRule="auto"/>
              <w:jc w:val="left"/>
            </w:pPr>
            <w:r>
              <w:t>待处理订单数</w:t>
            </w:r>
          </w:p>
        </w:tc>
        <w:tc>
          <w:tcPr>
            <w:tcW w:w="2160" w:type="dxa"/>
          </w:tcPr>
          <w:p w14:paraId="3ACA3787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6548F5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FC068C">
            <w:pPr>
              <w:spacing w:after="0" w:line="240" w:lineRule="auto"/>
              <w:jc w:val="left"/>
            </w:pPr>
            <w:r>
              <w:t>todayPointsChanges</w:t>
            </w:r>
          </w:p>
        </w:tc>
        <w:tc>
          <w:tcPr>
            <w:tcW w:w="2160" w:type="dxa"/>
          </w:tcPr>
          <w:p w14:paraId="0B0C8D84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02D4A814">
            <w:pPr>
              <w:spacing w:after="0" w:line="240" w:lineRule="auto"/>
              <w:jc w:val="left"/>
            </w:pPr>
            <w:r>
              <w:t>今日积分变动次数</w:t>
            </w:r>
          </w:p>
        </w:tc>
        <w:tc>
          <w:tcPr>
            <w:tcW w:w="2160" w:type="dxa"/>
          </w:tcPr>
          <w:p w14:paraId="5F24E490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4B44E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CA63E92">
            <w:pPr>
              <w:spacing w:after="0" w:line="240" w:lineRule="auto"/>
              <w:jc w:val="left"/>
            </w:pPr>
            <w:r>
              <w:t>ruleVersion</w:t>
            </w:r>
          </w:p>
        </w:tc>
        <w:tc>
          <w:tcPr>
            <w:tcW w:w="2160" w:type="dxa"/>
          </w:tcPr>
          <w:p w14:paraId="7161B85D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55273EE3">
            <w:pPr>
              <w:spacing w:after="0" w:line="240" w:lineRule="auto"/>
              <w:jc w:val="left"/>
            </w:pPr>
            <w:r>
              <w:t>规则版本号</w:t>
            </w:r>
          </w:p>
        </w:tc>
        <w:tc>
          <w:tcPr>
            <w:tcW w:w="2160" w:type="dxa"/>
          </w:tcPr>
          <w:p w14:paraId="44C60CBF">
            <w:pPr>
              <w:spacing w:after="0" w:line="240" w:lineRule="auto"/>
              <w:jc w:val="left"/>
            </w:pPr>
            <w:r>
              <w:t>1</w:t>
            </w:r>
          </w:p>
        </w:tc>
      </w:tr>
      <w:tr w14:paraId="0C1246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39BEDC">
            <w:pPr>
              <w:spacing w:after="0" w:line="240" w:lineRule="auto"/>
              <w:jc w:val="left"/>
            </w:pPr>
            <w:r>
              <w:t>userPoints</w:t>
            </w:r>
          </w:p>
        </w:tc>
        <w:tc>
          <w:tcPr>
            <w:tcW w:w="2160" w:type="dxa"/>
          </w:tcPr>
          <w:p w14:paraId="426A1A47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7030D09C">
            <w:pPr>
              <w:spacing w:after="0" w:line="240" w:lineRule="auto"/>
              <w:jc w:val="left"/>
            </w:pPr>
            <w:r>
              <w:t>用户积分</w:t>
            </w:r>
          </w:p>
        </w:tc>
        <w:tc>
          <w:tcPr>
            <w:tcW w:w="2160" w:type="dxa"/>
          </w:tcPr>
          <w:p w14:paraId="65A42D4C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38F758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97F24B7">
            <w:pPr>
              <w:spacing w:after="0" w:line="240" w:lineRule="auto"/>
              <w:jc w:val="left"/>
            </w:pPr>
            <w:r>
              <w:t>totalExchanged</w:t>
            </w:r>
          </w:p>
        </w:tc>
        <w:tc>
          <w:tcPr>
            <w:tcW w:w="2160" w:type="dxa"/>
          </w:tcPr>
          <w:p w14:paraId="454EE618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4C885CFD">
            <w:pPr>
              <w:spacing w:after="0" w:line="240" w:lineRule="auto"/>
              <w:jc w:val="left"/>
            </w:pPr>
            <w:r>
              <w:t>累计兑换次数</w:t>
            </w:r>
          </w:p>
        </w:tc>
        <w:tc>
          <w:tcPr>
            <w:tcW w:w="2160" w:type="dxa"/>
          </w:tcPr>
          <w:p w14:paraId="6FE72FDF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3AB983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91AD1B">
            <w:pPr>
              <w:spacing w:after="0" w:line="240" w:lineRule="auto"/>
              <w:jc w:val="left"/>
            </w:pPr>
            <w:r>
              <w:t>totalEarned</w:t>
            </w:r>
          </w:p>
        </w:tc>
        <w:tc>
          <w:tcPr>
            <w:tcW w:w="2160" w:type="dxa"/>
          </w:tcPr>
          <w:p w14:paraId="12356B57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5E2B1F56">
            <w:pPr>
              <w:spacing w:after="0" w:line="240" w:lineRule="auto"/>
              <w:jc w:val="left"/>
            </w:pPr>
            <w:r>
              <w:t>累计获得积分</w:t>
            </w:r>
          </w:p>
        </w:tc>
        <w:tc>
          <w:tcPr>
            <w:tcW w:w="2160" w:type="dxa"/>
          </w:tcPr>
          <w:p w14:paraId="28A3E48E">
            <w:pPr>
              <w:spacing w:after="0" w:line="240" w:lineRule="auto"/>
              <w:jc w:val="left"/>
            </w:pPr>
            <w:r>
              <w:t>0</w:t>
            </w:r>
          </w:p>
        </w:tc>
      </w:tr>
      <w:tr w14:paraId="5E811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4A55071">
            <w:pPr>
              <w:spacing w:after="0" w:line="240" w:lineRule="auto"/>
              <w:jc w:val="left"/>
            </w:pPr>
            <w:r>
              <w:t>totalSpent</w:t>
            </w:r>
          </w:p>
        </w:tc>
        <w:tc>
          <w:tcPr>
            <w:tcW w:w="2160" w:type="dxa"/>
          </w:tcPr>
          <w:p w14:paraId="143DB2A8">
            <w:pPr>
              <w:spacing w:after="0" w:line="240" w:lineRule="auto"/>
              <w:jc w:val="left"/>
            </w:pPr>
            <w:r>
              <w:t>number</w:t>
            </w:r>
          </w:p>
        </w:tc>
        <w:tc>
          <w:tcPr>
            <w:tcW w:w="2160" w:type="dxa"/>
          </w:tcPr>
          <w:p w14:paraId="00473E19">
            <w:pPr>
              <w:spacing w:after="0" w:line="240" w:lineRule="auto"/>
              <w:jc w:val="left"/>
            </w:pPr>
            <w:r>
              <w:t>累计消耗积分</w:t>
            </w:r>
          </w:p>
        </w:tc>
        <w:tc>
          <w:tcPr>
            <w:tcW w:w="2160" w:type="dxa"/>
          </w:tcPr>
          <w:p w14:paraId="784318DC">
            <w:pPr>
              <w:spacing w:after="0" w:line="240" w:lineRule="auto"/>
              <w:jc w:val="left"/>
            </w:pPr>
            <w:r>
              <w:t>0</w:t>
            </w:r>
          </w:p>
        </w:tc>
      </w:tr>
    </w:tbl>
    <w:p w14:paraId="07381A8E"/>
    <w:p w14:paraId="6140F47B"/>
    <w:p w14:paraId="39D1F5E6"/>
    <w:p w14:paraId="6C7C4459"/>
    <w:p w14:paraId="3559DAB5">
      <w:pPr>
        <w:pStyle w:val="4"/>
      </w:pPr>
      <w:r>
        <w:t>5. 交互设计</w:t>
      </w:r>
    </w:p>
    <w:p w14:paraId="2463730A"/>
    <w:p w14:paraId="785E92E1">
      <w:pPr>
        <w:pStyle w:val="5"/>
      </w:pPr>
      <w:r>
        <w:t>5.1 页面导航交互</w:t>
      </w:r>
    </w:p>
    <w:p w14:paraId="2E26F02A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5EB9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7A7600B">
            <w:pPr>
              <w:pStyle w:val="165"/>
              <w:spacing w:after="0" w:line="240" w:lineRule="auto"/>
              <w:jc w:val="center"/>
            </w:pPr>
            <w:r>
              <w:t>交互场景</w:t>
            </w:r>
          </w:p>
        </w:tc>
        <w:tc>
          <w:tcPr>
            <w:tcW w:w="2160" w:type="dxa"/>
          </w:tcPr>
          <w:p w14:paraId="36CA56A1">
            <w:pPr>
              <w:pStyle w:val="165"/>
              <w:spacing w:after="0" w:line="240" w:lineRule="auto"/>
              <w:jc w:val="center"/>
            </w:pPr>
            <w:r>
              <w:t>触发方式</w:t>
            </w:r>
          </w:p>
        </w:tc>
        <w:tc>
          <w:tcPr>
            <w:tcW w:w="2160" w:type="dxa"/>
          </w:tcPr>
          <w:p w14:paraId="7204E029">
            <w:pPr>
              <w:pStyle w:val="165"/>
              <w:spacing w:after="0" w:line="240" w:lineRule="auto"/>
              <w:jc w:val="center"/>
            </w:pPr>
            <w:r>
              <w:t>响应行为</w:t>
            </w:r>
          </w:p>
        </w:tc>
        <w:tc>
          <w:tcPr>
            <w:tcW w:w="2160" w:type="dxa"/>
          </w:tcPr>
          <w:p w14:paraId="108582D0">
            <w:pPr>
              <w:pStyle w:val="165"/>
              <w:spacing w:after="0" w:line="240" w:lineRule="auto"/>
              <w:jc w:val="center"/>
            </w:pPr>
            <w:r>
              <w:t>状态反馈</w:t>
            </w:r>
          </w:p>
        </w:tc>
      </w:tr>
      <w:tr w14:paraId="3415F5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7F430B8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DF79D6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7F09105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74F2F6EB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37A231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0E06D48">
            <w:pPr>
              <w:spacing w:after="0" w:line="240" w:lineRule="auto"/>
              <w:jc w:val="left"/>
            </w:pPr>
            <w:r>
              <w:t>返回上一页</w:t>
            </w:r>
          </w:p>
        </w:tc>
        <w:tc>
          <w:tcPr>
            <w:tcW w:w="2160" w:type="dxa"/>
          </w:tcPr>
          <w:p w14:paraId="1B5138DB">
            <w:pPr>
              <w:spacing w:after="0" w:line="240" w:lineRule="auto"/>
              <w:jc w:val="left"/>
            </w:pPr>
            <w:r>
              <w:t>点击返回按钮</w:t>
            </w:r>
          </w:p>
        </w:tc>
        <w:tc>
          <w:tcPr>
            <w:tcW w:w="2160" w:type="dxa"/>
          </w:tcPr>
          <w:p w14:paraId="54EE6EDC">
            <w:pPr>
              <w:spacing w:after="0" w:line="240" w:lineRule="auto"/>
              <w:jc w:val="left"/>
            </w:pPr>
            <w:r>
              <w:t>执行navigateBack，失败则reLaunch返回首页</w:t>
            </w:r>
          </w:p>
        </w:tc>
        <w:tc>
          <w:tcPr>
            <w:tcW w:w="2160" w:type="dxa"/>
          </w:tcPr>
          <w:p w14:paraId="0F88BC6F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  <w:tr w14:paraId="7450CD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F96EE7">
            <w:pPr>
              <w:spacing w:after="0" w:line="240" w:lineRule="auto"/>
              <w:jc w:val="left"/>
            </w:pPr>
            <w:r>
              <w:t>进入商城</w:t>
            </w:r>
          </w:p>
        </w:tc>
        <w:tc>
          <w:tcPr>
            <w:tcW w:w="2160" w:type="dxa"/>
          </w:tcPr>
          <w:p w14:paraId="02130172">
            <w:pPr>
              <w:spacing w:after="0" w:line="240" w:lineRule="auto"/>
              <w:jc w:val="left"/>
            </w:pPr>
            <w:r>
              <w:t>点击快捷入口</w:t>
            </w:r>
          </w:p>
        </w:tc>
        <w:tc>
          <w:tcPr>
            <w:tcW w:w="2160" w:type="dxa"/>
          </w:tcPr>
          <w:p w14:paraId="548C503E">
            <w:pPr>
              <w:spacing w:after="0" w:line="240" w:lineRule="auto"/>
              <w:jc w:val="left"/>
            </w:pPr>
            <w:r>
              <w:t>navigateTo跳转商城页面</w:t>
            </w:r>
          </w:p>
        </w:tc>
        <w:tc>
          <w:tcPr>
            <w:tcW w:w="2160" w:type="dxa"/>
          </w:tcPr>
          <w:p w14:paraId="547DC939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  <w:tr w14:paraId="221843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F16514E">
            <w:pPr>
              <w:spacing w:after="0" w:line="240" w:lineRule="auto"/>
              <w:jc w:val="left"/>
            </w:pPr>
            <w:r>
              <w:t>进入订单</w:t>
            </w:r>
          </w:p>
        </w:tc>
        <w:tc>
          <w:tcPr>
            <w:tcW w:w="2160" w:type="dxa"/>
          </w:tcPr>
          <w:p w14:paraId="5059232E">
            <w:pPr>
              <w:spacing w:after="0" w:line="240" w:lineRule="auto"/>
              <w:jc w:val="left"/>
            </w:pPr>
            <w:r>
              <w:t>点击待处理数字</w:t>
            </w:r>
          </w:p>
        </w:tc>
        <w:tc>
          <w:tcPr>
            <w:tcW w:w="2160" w:type="dxa"/>
          </w:tcPr>
          <w:p w14:paraId="5FFB3F7D">
            <w:pPr>
              <w:spacing w:after="0" w:line="240" w:lineRule="auto"/>
              <w:jc w:val="left"/>
            </w:pPr>
            <w:r>
              <w:t>navigateTo跳转订单页面</w:t>
            </w:r>
          </w:p>
        </w:tc>
        <w:tc>
          <w:tcPr>
            <w:tcW w:w="2160" w:type="dxa"/>
          </w:tcPr>
          <w:p w14:paraId="7253EA03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  <w:tr w14:paraId="5F37C6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BF9F35">
            <w:pPr>
              <w:spacing w:after="0" w:line="240" w:lineRule="auto"/>
              <w:jc w:val="left"/>
            </w:pPr>
            <w:r>
              <w:t>进入积分明细</w:t>
            </w:r>
          </w:p>
        </w:tc>
        <w:tc>
          <w:tcPr>
            <w:tcW w:w="2160" w:type="dxa"/>
          </w:tcPr>
          <w:p w14:paraId="7AA7B111">
            <w:pPr>
              <w:spacing w:after="0" w:line="240" w:lineRule="auto"/>
              <w:jc w:val="left"/>
            </w:pPr>
            <w:r>
              <w:t>点击积分明细入口</w:t>
            </w:r>
          </w:p>
        </w:tc>
        <w:tc>
          <w:tcPr>
            <w:tcW w:w="2160" w:type="dxa"/>
          </w:tcPr>
          <w:p w14:paraId="41B3ED9A">
            <w:pPr>
              <w:spacing w:after="0" w:line="240" w:lineRule="auto"/>
              <w:jc w:val="left"/>
            </w:pPr>
            <w:r>
              <w:t>navigateTo跳转积分明细页面</w:t>
            </w:r>
          </w:p>
        </w:tc>
        <w:tc>
          <w:tcPr>
            <w:tcW w:w="2160" w:type="dxa"/>
          </w:tcPr>
          <w:p w14:paraId="26093F3E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  <w:tr w14:paraId="151298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5CB5DA8">
            <w:pPr>
              <w:spacing w:after="0" w:line="240" w:lineRule="auto"/>
              <w:jc w:val="left"/>
            </w:pPr>
            <w:r>
              <w:t>进入个人中心</w:t>
            </w:r>
          </w:p>
        </w:tc>
        <w:tc>
          <w:tcPr>
            <w:tcW w:w="2160" w:type="dxa"/>
          </w:tcPr>
          <w:p w14:paraId="486727AB">
            <w:pPr>
              <w:spacing w:after="0" w:line="240" w:lineRule="auto"/>
              <w:jc w:val="left"/>
            </w:pPr>
            <w:r>
              <w:t>点击头像区域</w:t>
            </w:r>
          </w:p>
        </w:tc>
        <w:tc>
          <w:tcPr>
            <w:tcW w:w="2160" w:type="dxa"/>
          </w:tcPr>
          <w:p w14:paraId="689DBC8A">
            <w:pPr>
              <w:spacing w:after="0" w:line="240" w:lineRule="auto"/>
              <w:jc w:val="left"/>
            </w:pPr>
            <w:r>
              <w:t>navigateTo跳转个人中心页面</w:t>
            </w:r>
          </w:p>
        </w:tc>
        <w:tc>
          <w:tcPr>
            <w:tcW w:w="2160" w:type="dxa"/>
          </w:tcPr>
          <w:p w14:paraId="7AAF2900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</w:tbl>
    <w:p w14:paraId="175A6452"/>
    <w:p w14:paraId="276BBB3C"/>
    <w:p w14:paraId="3101218C">
      <w:pPr>
        <w:pStyle w:val="5"/>
      </w:pPr>
      <w:r>
        <w:t>5.2 商品交互</w:t>
      </w:r>
    </w:p>
    <w:p w14:paraId="0491D100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3CD461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2671281">
            <w:pPr>
              <w:pStyle w:val="165"/>
              <w:spacing w:after="0" w:line="240" w:lineRule="auto"/>
              <w:jc w:val="center"/>
            </w:pPr>
            <w:r>
              <w:t>交互场景</w:t>
            </w:r>
          </w:p>
        </w:tc>
        <w:tc>
          <w:tcPr>
            <w:tcW w:w="2160" w:type="dxa"/>
          </w:tcPr>
          <w:p w14:paraId="67ADC04D">
            <w:pPr>
              <w:pStyle w:val="165"/>
              <w:spacing w:after="0" w:line="240" w:lineRule="auto"/>
              <w:jc w:val="center"/>
            </w:pPr>
            <w:r>
              <w:t>触发方式</w:t>
            </w:r>
          </w:p>
        </w:tc>
        <w:tc>
          <w:tcPr>
            <w:tcW w:w="2160" w:type="dxa"/>
          </w:tcPr>
          <w:p w14:paraId="7F1647CF">
            <w:pPr>
              <w:pStyle w:val="165"/>
              <w:spacing w:after="0" w:line="240" w:lineRule="auto"/>
              <w:jc w:val="center"/>
            </w:pPr>
            <w:r>
              <w:t>响应行为</w:t>
            </w:r>
          </w:p>
        </w:tc>
        <w:tc>
          <w:tcPr>
            <w:tcW w:w="2160" w:type="dxa"/>
          </w:tcPr>
          <w:p w14:paraId="7247AA2E">
            <w:pPr>
              <w:pStyle w:val="165"/>
              <w:spacing w:after="0" w:line="240" w:lineRule="auto"/>
              <w:jc w:val="center"/>
            </w:pPr>
            <w:r>
              <w:t>状态反馈</w:t>
            </w:r>
          </w:p>
        </w:tc>
      </w:tr>
      <w:tr w14:paraId="36A55D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31F8A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5C6CDA7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0D9F03F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0302ECA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0B18DE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08533A">
            <w:pPr>
              <w:spacing w:after="0" w:line="240" w:lineRule="auto"/>
              <w:jc w:val="left"/>
            </w:pPr>
            <w:r>
              <w:t>查看商品详情</w:t>
            </w:r>
          </w:p>
        </w:tc>
        <w:tc>
          <w:tcPr>
            <w:tcW w:w="2160" w:type="dxa"/>
          </w:tcPr>
          <w:p w14:paraId="60F2607F">
            <w:pPr>
              <w:spacing w:after="0" w:line="240" w:lineRule="auto"/>
              <w:jc w:val="left"/>
            </w:pPr>
            <w:r>
              <w:t>点击商品卡片</w:t>
            </w:r>
          </w:p>
        </w:tc>
        <w:tc>
          <w:tcPr>
            <w:tcW w:w="2160" w:type="dxa"/>
          </w:tcPr>
          <w:p w14:paraId="6E749FB7">
            <w:pPr>
              <w:spacing w:after="0" w:line="240" w:lineRule="auto"/>
              <w:jc w:val="left"/>
            </w:pPr>
            <w:r>
              <w:t>navigateTo跳转商品详情</w:t>
            </w:r>
          </w:p>
        </w:tc>
        <w:tc>
          <w:tcPr>
            <w:tcW w:w="2160" w:type="dxa"/>
          </w:tcPr>
          <w:p w14:paraId="39392E83">
            <w:pPr>
              <w:spacing w:after="0" w:line="240" w:lineRule="auto"/>
              <w:jc w:val="left"/>
            </w:pPr>
            <w:r>
              <w:t>页面切换动画</w:t>
            </w:r>
          </w:p>
        </w:tc>
      </w:tr>
      <w:tr w14:paraId="1DF0B6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56C1C8">
            <w:pPr>
              <w:spacing w:after="0" w:line="240" w:lineRule="auto"/>
              <w:jc w:val="left"/>
            </w:pPr>
            <w:r>
              <w:t>分类筛选</w:t>
            </w:r>
          </w:p>
        </w:tc>
        <w:tc>
          <w:tcPr>
            <w:tcW w:w="2160" w:type="dxa"/>
          </w:tcPr>
          <w:p w14:paraId="20740C38">
            <w:pPr>
              <w:spacing w:after="0" w:line="240" w:lineRule="auto"/>
              <w:jc w:val="left"/>
            </w:pPr>
            <w:r>
              <w:t>点击分类标签</w:t>
            </w:r>
          </w:p>
        </w:tc>
        <w:tc>
          <w:tcPr>
            <w:tcW w:w="2160" w:type="dxa"/>
          </w:tcPr>
          <w:p w14:paraId="74FEF857">
            <w:pPr>
              <w:spacing w:after="0" w:line="240" w:lineRule="auto"/>
              <w:jc w:val="left"/>
            </w:pPr>
            <w:r>
              <w:t>更新商品列表</w:t>
            </w:r>
          </w:p>
        </w:tc>
        <w:tc>
          <w:tcPr>
            <w:tcW w:w="2160" w:type="dxa"/>
          </w:tcPr>
          <w:p w14:paraId="4ED552D3">
            <w:pPr>
              <w:spacing w:after="0" w:line="240" w:lineRule="auto"/>
              <w:jc w:val="left"/>
            </w:pPr>
            <w:r>
              <w:t>标签高亮、列表刷新</w:t>
            </w:r>
          </w:p>
        </w:tc>
      </w:tr>
      <w:tr w14:paraId="34D94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5732D9">
            <w:pPr>
              <w:spacing w:after="0" w:line="240" w:lineRule="auto"/>
              <w:jc w:val="left"/>
            </w:pPr>
            <w:r>
              <w:t>积分区间筛选</w:t>
            </w:r>
          </w:p>
        </w:tc>
        <w:tc>
          <w:tcPr>
            <w:tcW w:w="2160" w:type="dxa"/>
          </w:tcPr>
          <w:p w14:paraId="22F72BB1">
            <w:pPr>
              <w:spacing w:after="0" w:line="240" w:lineRule="auto"/>
              <w:jc w:val="left"/>
            </w:pPr>
            <w:r>
              <w:t>点击区间按钮</w:t>
            </w:r>
          </w:p>
        </w:tc>
        <w:tc>
          <w:tcPr>
            <w:tcW w:w="2160" w:type="dxa"/>
          </w:tcPr>
          <w:p w14:paraId="6F2F1876">
            <w:pPr>
              <w:spacing w:after="0" w:line="240" w:lineRule="auto"/>
              <w:jc w:val="left"/>
            </w:pPr>
            <w:r>
              <w:t>更新商品列表</w:t>
            </w:r>
          </w:p>
        </w:tc>
        <w:tc>
          <w:tcPr>
            <w:tcW w:w="2160" w:type="dxa"/>
          </w:tcPr>
          <w:p w14:paraId="5C4F544F">
            <w:pPr>
              <w:spacing w:after="0" w:line="240" w:lineRule="auto"/>
              <w:jc w:val="left"/>
            </w:pPr>
            <w:r>
              <w:t>按钮高亮、列表刷新</w:t>
            </w:r>
          </w:p>
        </w:tc>
      </w:tr>
      <w:tr w14:paraId="589C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82FE012">
            <w:pPr>
              <w:spacing w:after="0" w:line="240" w:lineRule="auto"/>
              <w:jc w:val="left"/>
            </w:pPr>
            <w:r>
              <w:t>搜索商品</w:t>
            </w:r>
          </w:p>
        </w:tc>
        <w:tc>
          <w:tcPr>
            <w:tcW w:w="2160" w:type="dxa"/>
          </w:tcPr>
          <w:p w14:paraId="44B3929B">
            <w:pPr>
              <w:spacing w:after="0" w:line="240" w:lineRule="auto"/>
              <w:jc w:val="left"/>
            </w:pPr>
            <w:r>
              <w:t>输入关键词回车</w:t>
            </w:r>
          </w:p>
        </w:tc>
        <w:tc>
          <w:tcPr>
            <w:tcW w:w="2160" w:type="dxa"/>
          </w:tcPr>
          <w:p w14:paraId="1FAD733F">
            <w:pPr>
              <w:spacing w:after="0" w:line="240" w:lineRule="auto"/>
              <w:jc w:val="left"/>
            </w:pPr>
            <w:r>
              <w:t>更新商品列表</w:t>
            </w:r>
          </w:p>
        </w:tc>
        <w:tc>
          <w:tcPr>
            <w:tcW w:w="2160" w:type="dxa"/>
          </w:tcPr>
          <w:p w14:paraId="7098AE57">
            <w:pPr>
              <w:spacing w:after="0" w:line="240" w:lineRule="auto"/>
              <w:jc w:val="left"/>
            </w:pPr>
            <w:r>
              <w:t>列表刷新</w:t>
            </w:r>
          </w:p>
        </w:tc>
      </w:tr>
    </w:tbl>
    <w:p w14:paraId="234DBCC8"/>
    <w:p w14:paraId="3C91BF7C"/>
    <w:p w14:paraId="2FA3AE22">
      <w:pPr>
        <w:pStyle w:val="5"/>
      </w:pPr>
      <w:r>
        <w:t>5.3 兑换交互</w:t>
      </w:r>
    </w:p>
    <w:p w14:paraId="3B55ECD9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7829B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AECD128">
            <w:pPr>
              <w:pStyle w:val="165"/>
              <w:spacing w:after="0" w:line="240" w:lineRule="auto"/>
              <w:jc w:val="center"/>
            </w:pPr>
            <w:r>
              <w:t>交互场景</w:t>
            </w:r>
          </w:p>
        </w:tc>
        <w:tc>
          <w:tcPr>
            <w:tcW w:w="2160" w:type="dxa"/>
          </w:tcPr>
          <w:p w14:paraId="4C22DCFD">
            <w:pPr>
              <w:pStyle w:val="165"/>
              <w:spacing w:after="0" w:line="240" w:lineRule="auto"/>
              <w:jc w:val="center"/>
            </w:pPr>
            <w:r>
              <w:t>触发方式</w:t>
            </w:r>
          </w:p>
        </w:tc>
        <w:tc>
          <w:tcPr>
            <w:tcW w:w="2160" w:type="dxa"/>
          </w:tcPr>
          <w:p w14:paraId="616B8436">
            <w:pPr>
              <w:pStyle w:val="165"/>
              <w:spacing w:after="0" w:line="240" w:lineRule="auto"/>
              <w:jc w:val="center"/>
            </w:pPr>
            <w:r>
              <w:t>响应行为</w:t>
            </w:r>
          </w:p>
        </w:tc>
        <w:tc>
          <w:tcPr>
            <w:tcW w:w="2160" w:type="dxa"/>
          </w:tcPr>
          <w:p w14:paraId="4FBB391C">
            <w:pPr>
              <w:pStyle w:val="165"/>
              <w:spacing w:after="0" w:line="240" w:lineRule="auto"/>
              <w:jc w:val="center"/>
            </w:pPr>
            <w:r>
              <w:t>状态反馈</w:t>
            </w:r>
          </w:p>
        </w:tc>
      </w:tr>
      <w:tr w14:paraId="2107F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2246CF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A6EDB41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5E7CA3BA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384A4135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2E4FCC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7BB0700">
            <w:pPr>
              <w:spacing w:after="0" w:line="240" w:lineRule="auto"/>
              <w:jc w:val="left"/>
            </w:pPr>
            <w:r>
              <w:t>点击兑换按钮</w:t>
            </w:r>
          </w:p>
        </w:tc>
        <w:tc>
          <w:tcPr>
            <w:tcW w:w="2160" w:type="dxa"/>
          </w:tcPr>
          <w:p w14:paraId="42238302">
            <w:pPr>
              <w:spacing w:after="0" w:line="240" w:lineRule="auto"/>
              <w:jc w:val="left"/>
            </w:pPr>
            <w:r>
              <w:t>点击立即兑换</w:t>
            </w:r>
          </w:p>
        </w:tc>
        <w:tc>
          <w:tcPr>
            <w:tcW w:w="2160" w:type="dxa"/>
          </w:tcPr>
          <w:p w14:paraId="169546C4">
            <w:pPr>
              <w:spacing w:after="0" w:line="240" w:lineRule="auto"/>
              <w:jc w:val="left"/>
            </w:pPr>
            <w:r>
              <w:t>检查积分，弹出确认框</w:t>
            </w:r>
          </w:p>
        </w:tc>
        <w:tc>
          <w:tcPr>
            <w:tcW w:w="2160" w:type="dxa"/>
          </w:tcPr>
          <w:p w14:paraId="0D1F55CF">
            <w:pPr>
              <w:spacing w:after="0" w:line="240" w:lineRule="auto"/>
              <w:jc w:val="left"/>
            </w:pPr>
            <w:r>
              <w:t>按钮置灰（积分不足）</w:t>
            </w:r>
          </w:p>
        </w:tc>
      </w:tr>
      <w:tr w14:paraId="7033F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687807">
            <w:pPr>
              <w:spacing w:after="0" w:line="240" w:lineRule="auto"/>
              <w:jc w:val="left"/>
            </w:pPr>
            <w:r>
              <w:t>确认兑换</w:t>
            </w:r>
          </w:p>
        </w:tc>
        <w:tc>
          <w:tcPr>
            <w:tcW w:w="2160" w:type="dxa"/>
          </w:tcPr>
          <w:p w14:paraId="6AAAC142">
            <w:pPr>
              <w:spacing w:after="0" w:line="240" w:lineRule="auto"/>
              <w:jc w:val="left"/>
            </w:pPr>
            <w:r>
              <w:t>点击确认按钮</w:t>
            </w:r>
          </w:p>
        </w:tc>
        <w:tc>
          <w:tcPr>
            <w:tcW w:w="2160" w:type="dxa"/>
          </w:tcPr>
          <w:p w14:paraId="1BB678B4">
            <w:pPr>
              <w:spacing w:after="0" w:line="240" w:lineRule="auto"/>
              <w:jc w:val="left"/>
            </w:pPr>
            <w:r>
              <w:t>创建订单、扣减积分、跳转订单页</w:t>
            </w:r>
          </w:p>
        </w:tc>
        <w:tc>
          <w:tcPr>
            <w:tcW w:w="2160" w:type="dxa"/>
          </w:tcPr>
          <w:p w14:paraId="3A1FF446">
            <w:pPr>
              <w:spacing w:after="0" w:line="240" w:lineRule="auto"/>
              <w:jc w:val="left"/>
            </w:pPr>
            <w:r>
              <w:t>Toast提示成功</w:t>
            </w:r>
          </w:p>
        </w:tc>
      </w:tr>
      <w:tr w14:paraId="749F8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A366E52">
            <w:pPr>
              <w:spacing w:after="0" w:line="240" w:lineRule="auto"/>
              <w:jc w:val="left"/>
            </w:pPr>
            <w:r>
              <w:t>取消兑换</w:t>
            </w:r>
          </w:p>
        </w:tc>
        <w:tc>
          <w:tcPr>
            <w:tcW w:w="2160" w:type="dxa"/>
          </w:tcPr>
          <w:p w14:paraId="34436097">
            <w:pPr>
              <w:spacing w:after="0" w:line="240" w:lineRule="auto"/>
              <w:jc w:val="left"/>
            </w:pPr>
            <w:r>
              <w:t>点击取消按钮</w:t>
            </w:r>
          </w:p>
        </w:tc>
        <w:tc>
          <w:tcPr>
            <w:tcW w:w="2160" w:type="dxa"/>
          </w:tcPr>
          <w:p w14:paraId="63C3E237">
            <w:pPr>
              <w:spacing w:after="0" w:line="240" w:lineRule="auto"/>
              <w:jc w:val="left"/>
            </w:pPr>
            <w:r>
              <w:t>关闭弹窗</w:t>
            </w:r>
          </w:p>
        </w:tc>
        <w:tc>
          <w:tcPr>
            <w:tcW w:w="2160" w:type="dxa"/>
          </w:tcPr>
          <w:p w14:paraId="2D0F73C5">
            <w:pPr>
              <w:spacing w:after="0" w:line="240" w:lineRule="auto"/>
              <w:jc w:val="left"/>
            </w:pPr>
            <w:r>
              <w:t>弹窗关闭</w:t>
            </w:r>
          </w:p>
        </w:tc>
      </w:tr>
    </w:tbl>
    <w:p w14:paraId="499BCD9E"/>
    <w:p w14:paraId="38FF81E5"/>
    <w:p w14:paraId="227E166E">
      <w:pPr>
        <w:pStyle w:val="5"/>
      </w:pPr>
      <w:r>
        <w:t>5.4 订单交互</w:t>
      </w:r>
    </w:p>
    <w:p w14:paraId="41F5F44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548E1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19262C2">
            <w:pPr>
              <w:pStyle w:val="165"/>
              <w:spacing w:after="0" w:line="240" w:lineRule="auto"/>
              <w:jc w:val="center"/>
            </w:pPr>
            <w:r>
              <w:t>交互场景</w:t>
            </w:r>
          </w:p>
        </w:tc>
        <w:tc>
          <w:tcPr>
            <w:tcW w:w="2160" w:type="dxa"/>
          </w:tcPr>
          <w:p w14:paraId="449F3F83">
            <w:pPr>
              <w:pStyle w:val="165"/>
              <w:spacing w:after="0" w:line="240" w:lineRule="auto"/>
              <w:jc w:val="center"/>
            </w:pPr>
            <w:r>
              <w:t>触发方式</w:t>
            </w:r>
          </w:p>
        </w:tc>
        <w:tc>
          <w:tcPr>
            <w:tcW w:w="2160" w:type="dxa"/>
          </w:tcPr>
          <w:p w14:paraId="679217F9">
            <w:pPr>
              <w:pStyle w:val="165"/>
              <w:spacing w:after="0" w:line="240" w:lineRule="auto"/>
              <w:jc w:val="center"/>
            </w:pPr>
            <w:r>
              <w:t>响应行为</w:t>
            </w:r>
          </w:p>
        </w:tc>
        <w:tc>
          <w:tcPr>
            <w:tcW w:w="2160" w:type="dxa"/>
          </w:tcPr>
          <w:p w14:paraId="1FB48651">
            <w:pPr>
              <w:pStyle w:val="165"/>
              <w:spacing w:after="0" w:line="240" w:lineRule="auto"/>
              <w:jc w:val="center"/>
            </w:pPr>
            <w:r>
              <w:t>状态反馈</w:t>
            </w:r>
          </w:p>
        </w:tc>
      </w:tr>
      <w:tr w14:paraId="640CB9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E85C4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411C101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0469E769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F5E9996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223BD0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21B831C">
            <w:pPr>
              <w:spacing w:after="0" w:line="240" w:lineRule="auto"/>
              <w:jc w:val="left"/>
            </w:pPr>
            <w:r>
              <w:t>切换订单状态</w:t>
            </w:r>
          </w:p>
        </w:tc>
        <w:tc>
          <w:tcPr>
            <w:tcW w:w="2160" w:type="dxa"/>
          </w:tcPr>
          <w:p w14:paraId="6371F55B">
            <w:pPr>
              <w:spacing w:after="0" w:line="240" w:lineRule="auto"/>
              <w:jc w:val="left"/>
            </w:pPr>
            <w:r>
              <w:t>点击标签</w:t>
            </w:r>
          </w:p>
        </w:tc>
        <w:tc>
          <w:tcPr>
            <w:tcW w:w="2160" w:type="dxa"/>
          </w:tcPr>
          <w:p w14:paraId="33D6E3FF">
            <w:pPr>
              <w:spacing w:after="0" w:line="240" w:lineRule="auto"/>
              <w:jc w:val="left"/>
            </w:pPr>
            <w:r>
              <w:t>更新订单列表</w:t>
            </w:r>
          </w:p>
        </w:tc>
        <w:tc>
          <w:tcPr>
            <w:tcW w:w="2160" w:type="dxa"/>
          </w:tcPr>
          <w:p w14:paraId="6D8B03E4">
            <w:pPr>
              <w:spacing w:after="0" w:line="240" w:lineRule="auto"/>
              <w:jc w:val="left"/>
            </w:pPr>
            <w:r>
              <w:t>标签高亮、列表刷新</w:t>
            </w:r>
          </w:p>
        </w:tc>
      </w:tr>
      <w:tr w14:paraId="64F37A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24CC2A">
            <w:pPr>
              <w:spacing w:after="0" w:line="240" w:lineRule="auto"/>
              <w:jc w:val="left"/>
            </w:pPr>
            <w:r>
              <w:t>取消订单</w:t>
            </w:r>
          </w:p>
        </w:tc>
        <w:tc>
          <w:tcPr>
            <w:tcW w:w="2160" w:type="dxa"/>
          </w:tcPr>
          <w:p w14:paraId="21555E46">
            <w:pPr>
              <w:spacing w:after="0" w:line="240" w:lineRule="auto"/>
              <w:jc w:val="left"/>
            </w:pPr>
            <w:r>
              <w:t>点击取消按钮</w:t>
            </w:r>
          </w:p>
        </w:tc>
        <w:tc>
          <w:tcPr>
            <w:tcW w:w="2160" w:type="dxa"/>
          </w:tcPr>
          <w:p w14:paraId="69D0C952">
            <w:pPr>
              <w:spacing w:after="0" w:line="240" w:lineRule="auto"/>
              <w:jc w:val="left"/>
            </w:pPr>
            <w:r>
              <w:t>弹出确认框</w:t>
            </w:r>
          </w:p>
        </w:tc>
        <w:tc>
          <w:tcPr>
            <w:tcW w:w="2160" w:type="dxa"/>
          </w:tcPr>
          <w:p w14:paraId="4FCCF808">
            <w:pPr>
              <w:spacing w:after="0" w:line="240" w:lineRule="auto"/>
              <w:jc w:val="left"/>
            </w:pPr>
            <w:r>
              <w:t>模态框提示</w:t>
            </w:r>
          </w:p>
        </w:tc>
      </w:tr>
      <w:tr w14:paraId="6B5C3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FEA0963">
            <w:pPr>
              <w:spacing w:after="0" w:line="240" w:lineRule="auto"/>
              <w:jc w:val="left"/>
            </w:pPr>
            <w:r>
              <w:t>确认取消</w:t>
            </w:r>
          </w:p>
        </w:tc>
        <w:tc>
          <w:tcPr>
            <w:tcW w:w="2160" w:type="dxa"/>
          </w:tcPr>
          <w:p w14:paraId="5CF17F49">
            <w:pPr>
              <w:spacing w:after="0" w:line="240" w:lineRule="auto"/>
              <w:jc w:val="left"/>
            </w:pPr>
            <w:r>
              <w:t>点击确认按钮</w:t>
            </w:r>
          </w:p>
        </w:tc>
        <w:tc>
          <w:tcPr>
            <w:tcW w:w="2160" w:type="dxa"/>
          </w:tcPr>
          <w:p w14:paraId="3DF89C62">
            <w:pPr>
              <w:spacing w:after="0" w:line="240" w:lineRule="auto"/>
              <w:jc w:val="left"/>
            </w:pPr>
            <w:r>
              <w:t>更新订单状态</w:t>
            </w:r>
          </w:p>
        </w:tc>
        <w:tc>
          <w:tcPr>
            <w:tcW w:w="2160" w:type="dxa"/>
          </w:tcPr>
          <w:p w14:paraId="60744744">
            <w:pPr>
              <w:spacing w:after="0" w:line="240" w:lineRule="auto"/>
              <w:jc w:val="left"/>
            </w:pPr>
            <w:r>
              <w:t>Toast提示已取消</w:t>
            </w:r>
          </w:p>
        </w:tc>
      </w:tr>
    </w:tbl>
    <w:p w14:paraId="0F446D4E"/>
    <w:p w14:paraId="3D675D0E"/>
    <w:p w14:paraId="6369CFF3">
      <w:pPr>
        <w:pStyle w:val="5"/>
      </w:pPr>
      <w:r>
        <w:t>5.5 个人中心交互</w:t>
      </w:r>
    </w:p>
    <w:p w14:paraId="6D014C2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1E9B63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D789C41">
            <w:pPr>
              <w:pStyle w:val="165"/>
              <w:spacing w:after="0" w:line="240" w:lineRule="auto"/>
              <w:jc w:val="center"/>
            </w:pPr>
            <w:r>
              <w:t>交互场景</w:t>
            </w:r>
          </w:p>
        </w:tc>
        <w:tc>
          <w:tcPr>
            <w:tcW w:w="2160" w:type="dxa"/>
          </w:tcPr>
          <w:p w14:paraId="558131D0">
            <w:pPr>
              <w:pStyle w:val="165"/>
              <w:spacing w:after="0" w:line="240" w:lineRule="auto"/>
              <w:jc w:val="center"/>
            </w:pPr>
            <w:r>
              <w:t>触发方式</w:t>
            </w:r>
          </w:p>
        </w:tc>
        <w:tc>
          <w:tcPr>
            <w:tcW w:w="2160" w:type="dxa"/>
          </w:tcPr>
          <w:p w14:paraId="03E69D2E">
            <w:pPr>
              <w:pStyle w:val="165"/>
              <w:spacing w:after="0" w:line="240" w:lineRule="auto"/>
              <w:jc w:val="center"/>
            </w:pPr>
            <w:r>
              <w:t>响应行为</w:t>
            </w:r>
          </w:p>
        </w:tc>
        <w:tc>
          <w:tcPr>
            <w:tcW w:w="2160" w:type="dxa"/>
          </w:tcPr>
          <w:p w14:paraId="66396AA4">
            <w:pPr>
              <w:pStyle w:val="165"/>
              <w:spacing w:after="0" w:line="240" w:lineRule="auto"/>
              <w:jc w:val="center"/>
            </w:pPr>
            <w:r>
              <w:t>状态反馈</w:t>
            </w:r>
          </w:p>
        </w:tc>
      </w:tr>
      <w:tr w14:paraId="29CA8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1424A46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0E4F1DB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489491C7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725329C4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7048E1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5C85261">
            <w:pPr>
              <w:spacing w:after="0" w:line="240" w:lineRule="auto"/>
              <w:jc w:val="left"/>
            </w:pPr>
            <w:r>
              <w:t>编辑信息</w:t>
            </w:r>
          </w:p>
        </w:tc>
        <w:tc>
          <w:tcPr>
            <w:tcW w:w="2160" w:type="dxa"/>
          </w:tcPr>
          <w:p w14:paraId="25FA18AF">
            <w:pPr>
              <w:spacing w:after="0" w:line="240" w:lineRule="auto"/>
              <w:jc w:val="left"/>
            </w:pPr>
            <w:r>
              <w:t>点击编辑按钮</w:t>
            </w:r>
          </w:p>
        </w:tc>
        <w:tc>
          <w:tcPr>
            <w:tcW w:w="2160" w:type="dxa"/>
          </w:tcPr>
          <w:p w14:paraId="78C0CA40">
            <w:pPr>
              <w:spacing w:after="0" w:line="240" w:lineRule="auto"/>
              <w:jc w:val="left"/>
            </w:pPr>
            <w:r>
              <w:t>弹出编辑弹窗</w:t>
            </w:r>
          </w:p>
        </w:tc>
        <w:tc>
          <w:tcPr>
            <w:tcW w:w="2160" w:type="dxa"/>
          </w:tcPr>
          <w:p w14:paraId="139B9FE4">
            <w:pPr>
              <w:spacing w:after="0" w:line="240" w:lineRule="auto"/>
              <w:jc w:val="left"/>
            </w:pPr>
            <w:r>
              <w:t>弹窗展示</w:t>
            </w:r>
          </w:p>
        </w:tc>
      </w:tr>
      <w:tr w14:paraId="45E21B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B34E996">
            <w:pPr>
              <w:spacing w:after="0" w:line="240" w:lineRule="auto"/>
              <w:jc w:val="left"/>
            </w:pPr>
            <w:r>
              <w:t>保存信息</w:t>
            </w:r>
          </w:p>
        </w:tc>
        <w:tc>
          <w:tcPr>
            <w:tcW w:w="2160" w:type="dxa"/>
          </w:tcPr>
          <w:p w14:paraId="1A338690">
            <w:pPr>
              <w:spacing w:after="0" w:line="240" w:lineRule="auto"/>
              <w:jc w:val="left"/>
            </w:pPr>
            <w:r>
              <w:t>点击保存按钮</w:t>
            </w:r>
          </w:p>
        </w:tc>
        <w:tc>
          <w:tcPr>
            <w:tcW w:w="2160" w:type="dxa"/>
          </w:tcPr>
          <w:p w14:paraId="1545AFE9">
            <w:pPr>
              <w:spacing w:after="0" w:line="240" w:lineRule="auto"/>
              <w:jc w:val="left"/>
            </w:pPr>
            <w:r>
              <w:t>更新用户信息</w:t>
            </w:r>
          </w:p>
        </w:tc>
        <w:tc>
          <w:tcPr>
            <w:tcW w:w="2160" w:type="dxa"/>
          </w:tcPr>
          <w:p w14:paraId="07D9A4AD">
            <w:pPr>
              <w:spacing w:after="0" w:line="240" w:lineRule="auto"/>
              <w:jc w:val="left"/>
            </w:pPr>
            <w:r>
              <w:t>Toast提示保存成功</w:t>
            </w:r>
          </w:p>
        </w:tc>
      </w:tr>
      <w:tr w14:paraId="38A6C5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0A30F1A">
            <w:pPr>
              <w:spacing w:after="0" w:line="240" w:lineRule="auto"/>
              <w:jc w:val="left"/>
            </w:pPr>
            <w:r>
              <w:t>退出登录</w:t>
            </w:r>
          </w:p>
        </w:tc>
        <w:tc>
          <w:tcPr>
            <w:tcW w:w="2160" w:type="dxa"/>
          </w:tcPr>
          <w:p w14:paraId="1B75EF77">
            <w:pPr>
              <w:spacing w:after="0" w:line="240" w:lineRule="auto"/>
              <w:jc w:val="left"/>
            </w:pPr>
            <w:r>
              <w:t>点击退出按钮</w:t>
            </w:r>
          </w:p>
        </w:tc>
        <w:tc>
          <w:tcPr>
            <w:tcW w:w="2160" w:type="dxa"/>
          </w:tcPr>
          <w:p w14:paraId="483779D4">
            <w:pPr>
              <w:spacing w:after="0" w:line="240" w:lineRule="auto"/>
              <w:jc w:val="left"/>
            </w:pPr>
            <w:r>
              <w:t>弹出确认框</w:t>
            </w:r>
          </w:p>
        </w:tc>
        <w:tc>
          <w:tcPr>
            <w:tcW w:w="2160" w:type="dxa"/>
          </w:tcPr>
          <w:p w14:paraId="74AF2E10">
            <w:pPr>
              <w:spacing w:after="0" w:line="240" w:lineRule="auto"/>
              <w:jc w:val="left"/>
            </w:pPr>
            <w:r>
              <w:t>模态框提示</w:t>
            </w:r>
          </w:p>
        </w:tc>
      </w:tr>
    </w:tbl>
    <w:p w14:paraId="06C3B039"/>
    <w:p w14:paraId="41935750"/>
    <w:p w14:paraId="06FF23A3"/>
    <w:p w14:paraId="3CBD7D58"/>
    <w:p w14:paraId="2E5725A5">
      <w:pPr>
        <w:pStyle w:val="4"/>
      </w:pPr>
      <w:r>
        <w:t>6. UI设计规范</w:t>
      </w:r>
    </w:p>
    <w:p w14:paraId="0C5D682B"/>
    <w:p w14:paraId="2DFE94F2">
      <w:pPr>
        <w:pStyle w:val="5"/>
      </w:pPr>
      <w:r>
        <w:t>6.1 设计风格</w:t>
      </w:r>
    </w:p>
    <w:p w14:paraId="200DF4EB"/>
    <w:p w14:paraId="7465EC89">
      <w:pPr>
        <w:ind w:left="360"/>
      </w:pPr>
      <w:r>
        <w:rPr>
          <w:rFonts w:ascii="宋体" w:hAnsi="宋体" w:eastAsia="宋体"/>
          <w:sz w:val="24"/>
        </w:rPr>
        <w:t>• **主色调**：蓝色系（#4A7CFF - #6B8FFF）</w:t>
      </w:r>
    </w:p>
    <w:p w14:paraId="1773D967">
      <w:pPr>
        <w:ind w:left="360"/>
      </w:pPr>
      <w:r>
        <w:rPr>
          <w:rFonts w:ascii="宋体" w:hAnsi="宋体" w:eastAsia="宋体"/>
          <w:sz w:val="24"/>
        </w:rPr>
        <w:t>• **辅助色**：珊瑚红（#FF6B6B）用于强调和警告</w:t>
      </w:r>
    </w:p>
    <w:p w14:paraId="6658088F">
      <w:pPr>
        <w:ind w:left="360"/>
      </w:pPr>
      <w:r>
        <w:rPr>
          <w:rFonts w:ascii="宋体" w:hAnsi="宋体" w:eastAsia="宋体"/>
          <w:sz w:val="24"/>
        </w:rPr>
        <w:t>• **背景色**：浅灰渐变（#f0f4fa - #f5f7fa）</w:t>
      </w:r>
    </w:p>
    <w:p w14:paraId="16BECCC6">
      <w:pPr>
        <w:ind w:left="360"/>
      </w:pPr>
      <w:r>
        <w:rPr>
          <w:rFonts w:ascii="宋体" w:hAnsi="宋体" w:eastAsia="宋体"/>
          <w:sz w:val="24"/>
        </w:rPr>
        <w:t>• **文字色**：深灰（#1a1a1a）、中灰（#5a5a5a）、浅灰（#999）</w:t>
      </w:r>
    </w:p>
    <w:p w14:paraId="0FEE863C"/>
    <w:p w14:paraId="11A643F6">
      <w:pPr>
        <w:pStyle w:val="5"/>
      </w:pPr>
      <w:r>
        <w:t>6.2 布局规范</w:t>
      </w:r>
    </w:p>
    <w:p w14:paraId="734164F8"/>
    <w:p w14:paraId="41490350">
      <w:pPr>
        <w:ind w:left="360"/>
      </w:pPr>
      <w:r>
        <w:rPr>
          <w:rFonts w:ascii="宋体" w:hAnsi="宋体" w:eastAsia="宋体"/>
          <w:sz w:val="24"/>
        </w:rPr>
        <w:t>• **页面容器**：最小高度100vh，背景渐变</w:t>
      </w:r>
    </w:p>
    <w:p w14:paraId="1BD485D1">
      <w:pPr>
        <w:ind w:left="360"/>
      </w:pPr>
      <w:r>
        <w:rPr>
          <w:rFonts w:ascii="宋体" w:hAnsi="宋体" w:eastAsia="宋体"/>
          <w:sz w:val="24"/>
        </w:rPr>
        <w:t>• **导航栏**：固定顶部，毛玻璃效果</w:t>
      </w:r>
    </w:p>
    <w:p w14:paraId="3A0CC615">
      <w:pPr>
        <w:ind w:left="360"/>
      </w:pPr>
      <w:r>
        <w:rPr>
          <w:rFonts w:ascii="宋体" w:hAnsi="宋体" w:eastAsia="宋体"/>
          <w:sz w:val="24"/>
        </w:rPr>
        <w:t>• **卡片设计**：圆角28rpx，阴影效果</w:t>
      </w:r>
    </w:p>
    <w:p w14:paraId="300CD29F">
      <w:pPr>
        <w:ind w:left="360"/>
      </w:pPr>
      <w:r>
        <w:rPr>
          <w:rFonts w:ascii="宋体" w:hAnsi="宋体" w:eastAsia="宋体"/>
          <w:sz w:val="24"/>
        </w:rPr>
        <w:t>• **按钮设计**：渐变背景，圆角设计，点击反馈</w:t>
      </w:r>
    </w:p>
    <w:p w14:paraId="62B91DEB"/>
    <w:p w14:paraId="51FEE383">
      <w:pPr>
        <w:pStyle w:val="5"/>
      </w:pPr>
      <w:r>
        <w:t>6.3 字体规范</w:t>
      </w:r>
    </w:p>
    <w:p w14:paraId="55CFBE25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160"/>
        <w:gridCol w:w="2160"/>
      </w:tblGrid>
      <w:tr w14:paraId="2B42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3AC143D">
            <w:pPr>
              <w:pStyle w:val="165"/>
              <w:spacing w:after="0" w:line="240" w:lineRule="auto"/>
              <w:jc w:val="center"/>
            </w:pPr>
            <w:r>
              <w:t>用途</w:t>
            </w:r>
          </w:p>
        </w:tc>
        <w:tc>
          <w:tcPr>
            <w:tcW w:w="2160" w:type="dxa"/>
          </w:tcPr>
          <w:p w14:paraId="52393B6B">
            <w:pPr>
              <w:pStyle w:val="165"/>
              <w:spacing w:after="0" w:line="240" w:lineRule="auto"/>
              <w:jc w:val="center"/>
            </w:pPr>
            <w:r>
              <w:t>字号(rpx)</w:t>
            </w:r>
          </w:p>
        </w:tc>
        <w:tc>
          <w:tcPr>
            <w:tcW w:w="2160" w:type="dxa"/>
          </w:tcPr>
          <w:p w14:paraId="733E1F96">
            <w:pPr>
              <w:pStyle w:val="165"/>
              <w:spacing w:after="0" w:line="240" w:lineRule="auto"/>
              <w:jc w:val="center"/>
            </w:pPr>
            <w:r>
              <w:t>字重</w:t>
            </w:r>
          </w:p>
        </w:tc>
        <w:tc>
          <w:tcPr>
            <w:tcW w:w="2160" w:type="dxa"/>
          </w:tcPr>
          <w:p w14:paraId="27A3D509">
            <w:pPr>
              <w:pStyle w:val="165"/>
              <w:spacing w:after="0" w:line="240" w:lineRule="auto"/>
              <w:jc w:val="center"/>
            </w:pPr>
            <w:r>
              <w:t>颜色</w:t>
            </w:r>
          </w:p>
        </w:tc>
      </w:tr>
      <w:tr w14:paraId="279F30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508D019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183B0293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6E2BF974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160" w:type="dxa"/>
          </w:tcPr>
          <w:p w14:paraId="4F01AFB1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7B8B5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90A7060">
            <w:pPr>
              <w:spacing w:after="0" w:line="240" w:lineRule="auto"/>
              <w:jc w:val="left"/>
            </w:pPr>
            <w:r>
              <w:t>标题</w:t>
            </w:r>
          </w:p>
        </w:tc>
        <w:tc>
          <w:tcPr>
            <w:tcW w:w="2160" w:type="dxa"/>
          </w:tcPr>
          <w:p w14:paraId="3F0EF608">
            <w:pPr>
              <w:spacing w:after="0" w:line="240" w:lineRule="auto"/>
              <w:jc w:val="left"/>
            </w:pPr>
            <w:r>
              <w:t>36-42</w:t>
            </w:r>
          </w:p>
        </w:tc>
        <w:tc>
          <w:tcPr>
            <w:tcW w:w="2160" w:type="dxa"/>
          </w:tcPr>
          <w:p w14:paraId="797C1177">
            <w:pPr>
              <w:spacing w:after="0" w:line="240" w:lineRule="auto"/>
              <w:jc w:val="left"/>
            </w:pPr>
            <w:r>
              <w:t>600-700</w:t>
            </w:r>
          </w:p>
        </w:tc>
        <w:tc>
          <w:tcPr>
            <w:tcW w:w="2160" w:type="dxa"/>
          </w:tcPr>
          <w:p w14:paraId="461B0299">
            <w:pPr>
              <w:spacing w:after="0" w:line="240" w:lineRule="auto"/>
              <w:jc w:val="left"/>
            </w:pPr>
            <w:r>
              <w:t>#1a1a1a</w:t>
            </w:r>
          </w:p>
        </w:tc>
      </w:tr>
      <w:tr w14:paraId="35807C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E69C3A4">
            <w:pPr>
              <w:spacing w:after="0" w:line="240" w:lineRule="auto"/>
              <w:jc w:val="left"/>
            </w:pPr>
            <w:r>
              <w:t>正文</w:t>
            </w:r>
          </w:p>
        </w:tc>
        <w:tc>
          <w:tcPr>
            <w:tcW w:w="2160" w:type="dxa"/>
          </w:tcPr>
          <w:p w14:paraId="2FA83871">
            <w:pPr>
              <w:spacing w:after="0" w:line="240" w:lineRule="auto"/>
              <w:jc w:val="left"/>
            </w:pPr>
            <w:r>
              <w:t>28-32</w:t>
            </w:r>
          </w:p>
        </w:tc>
        <w:tc>
          <w:tcPr>
            <w:tcW w:w="2160" w:type="dxa"/>
          </w:tcPr>
          <w:p w14:paraId="06A6691D">
            <w:pPr>
              <w:spacing w:after="0" w:line="240" w:lineRule="auto"/>
              <w:jc w:val="left"/>
            </w:pPr>
            <w:r>
              <w:t>400-500</w:t>
            </w:r>
          </w:p>
        </w:tc>
        <w:tc>
          <w:tcPr>
            <w:tcW w:w="2160" w:type="dxa"/>
          </w:tcPr>
          <w:p w14:paraId="6BDF6618">
            <w:pPr>
              <w:spacing w:after="0" w:line="240" w:lineRule="auto"/>
              <w:jc w:val="left"/>
            </w:pPr>
            <w:r>
              <w:t>#5a5a5a</w:t>
            </w:r>
          </w:p>
        </w:tc>
      </w:tr>
      <w:tr w14:paraId="53002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E6F2F3A">
            <w:pPr>
              <w:spacing w:after="0" w:line="240" w:lineRule="auto"/>
              <w:jc w:val="left"/>
            </w:pPr>
            <w:r>
              <w:t>辅助文字</w:t>
            </w:r>
          </w:p>
        </w:tc>
        <w:tc>
          <w:tcPr>
            <w:tcW w:w="2160" w:type="dxa"/>
          </w:tcPr>
          <w:p w14:paraId="04064949">
            <w:pPr>
              <w:spacing w:after="0" w:line="240" w:lineRule="auto"/>
              <w:jc w:val="left"/>
            </w:pPr>
            <w:r>
              <w:t>24-26</w:t>
            </w:r>
          </w:p>
        </w:tc>
        <w:tc>
          <w:tcPr>
            <w:tcW w:w="2160" w:type="dxa"/>
          </w:tcPr>
          <w:p w14:paraId="4C36FA67">
            <w:pPr>
              <w:spacing w:after="0" w:line="240" w:lineRule="auto"/>
              <w:jc w:val="left"/>
            </w:pPr>
            <w:r>
              <w:t>400</w:t>
            </w:r>
          </w:p>
        </w:tc>
        <w:tc>
          <w:tcPr>
            <w:tcW w:w="2160" w:type="dxa"/>
          </w:tcPr>
          <w:p w14:paraId="62E649D2">
            <w:pPr>
              <w:spacing w:after="0" w:line="240" w:lineRule="auto"/>
              <w:jc w:val="left"/>
            </w:pPr>
            <w:r>
              <w:t>#999</w:t>
            </w:r>
          </w:p>
        </w:tc>
      </w:tr>
      <w:tr w14:paraId="44EAF4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99C4D62">
            <w:pPr>
              <w:spacing w:after="0" w:line="240" w:lineRule="auto"/>
              <w:jc w:val="left"/>
            </w:pPr>
            <w:r>
              <w:t>强调文字</w:t>
            </w:r>
          </w:p>
        </w:tc>
        <w:tc>
          <w:tcPr>
            <w:tcW w:w="2160" w:type="dxa"/>
          </w:tcPr>
          <w:p w14:paraId="66A02BFB">
            <w:pPr>
              <w:spacing w:after="0" w:line="240" w:lineRule="auto"/>
              <w:jc w:val="left"/>
            </w:pPr>
            <w:r>
              <w:t>34-44</w:t>
            </w:r>
          </w:p>
        </w:tc>
        <w:tc>
          <w:tcPr>
            <w:tcW w:w="2160" w:type="dxa"/>
          </w:tcPr>
          <w:p w14:paraId="5AF473CB">
            <w:pPr>
              <w:spacing w:after="0" w:line="240" w:lineRule="auto"/>
              <w:jc w:val="left"/>
            </w:pPr>
            <w:r>
              <w:t>600-700</w:t>
            </w:r>
          </w:p>
        </w:tc>
        <w:tc>
          <w:tcPr>
            <w:tcW w:w="2160" w:type="dxa"/>
          </w:tcPr>
          <w:p w14:paraId="4CDA1099">
            <w:pPr>
              <w:spacing w:after="0" w:line="240" w:lineRule="auto"/>
              <w:jc w:val="left"/>
            </w:pPr>
            <w:r>
              <w:t>#FF6B6B / #4A7CFF</w:t>
            </w:r>
          </w:p>
        </w:tc>
      </w:tr>
    </w:tbl>
    <w:p w14:paraId="4BCF37D8"/>
    <w:p w14:paraId="1593F3C4"/>
    <w:p w14:paraId="7146825E">
      <w:pPr>
        <w:pStyle w:val="5"/>
      </w:pPr>
      <w:r>
        <w:t>6.4 间距规范</w:t>
      </w:r>
    </w:p>
    <w:p w14:paraId="22C2EC43"/>
    <w:p w14:paraId="312C9F81">
      <w:pPr>
        <w:ind w:left="360"/>
      </w:pPr>
      <w:r>
        <w:rPr>
          <w:rFonts w:ascii="宋体" w:hAnsi="宋体" w:eastAsia="宋体"/>
          <w:sz w:val="24"/>
        </w:rPr>
        <w:t>• **页面边距**：水平30rpx</w:t>
      </w:r>
    </w:p>
    <w:p w14:paraId="613F07F8">
      <w:pPr>
        <w:ind w:left="360"/>
      </w:pPr>
      <w:r>
        <w:rPr>
          <w:rFonts w:ascii="宋体" w:hAnsi="宋体" w:eastAsia="宋体"/>
          <w:sz w:val="24"/>
        </w:rPr>
        <w:t>• **卡片间距**：垂直28rpx</w:t>
      </w:r>
    </w:p>
    <w:p w14:paraId="0CB68387">
      <w:pPr>
        <w:ind w:left="360"/>
      </w:pPr>
      <w:r>
        <w:rPr>
          <w:rFonts w:ascii="宋体" w:hAnsi="宋体" w:eastAsia="宋体"/>
          <w:sz w:val="24"/>
        </w:rPr>
        <w:t>• **内容间距**：20-24rpx</w:t>
      </w:r>
    </w:p>
    <w:p w14:paraId="0EF1B2C8">
      <w:pPr>
        <w:ind w:left="360"/>
      </w:pPr>
      <w:r>
        <w:rPr>
          <w:rFonts w:ascii="宋体" w:hAnsi="宋体" w:eastAsia="宋体"/>
          <w:sz w:val="24"/>
        </w:rPr>
        <w:t>• **按钮内边距**：水平32rpx，垂直20rpx</w:t>
      </w:r>
    </w:p>
    <w:p w14:paraId="10E105AE"/>
    <w:p w14:paraId="246D7EBA"/>
    <w:p w14:paraId="17AEE138"/>
    <w:p w14:paraId="6F5A2F43">
      <w:pPr>
        <w:pStyle w:val="4"/>
      </w:pPr>
      <w:r>
        <w:t>7. 全局状态管理</w:t>
      </w:r>
    </w:p>
    <w:p w14:paraId="6994F978"/>
    <w:p w14:paraId="197F292C">
      <w:pPr>
        <w:pStyle w:val="5"/>
      </w:pPr>
      <w:r>
        <w:t>7.1 状态同步机制</w:t>
      </w:r>
    </w:p>
    <w:p w14:paraId="0E684468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1F85E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EA40647">
            <w:pPr>
              <w:pStyle w:val="165"/>
              <w:spacing w:after="0" w:line="240" w:lineRule="auto"/>
              <w:jc w:val="center"/>
            </w:pPr>
            <w:r>
              <w:t>状态字段</w:t>
            </w:r>
          </w:p>
        </w:tc>
        <w:tc>
          <w:tcPr>
            <w:tcW w:w="2880" w:type="dxa"/>
          </w:tcPr>
          <w:p w14:paraId="20B30260">
            <w:pPr>
              <w:pStyle w:val="165"/>
              <w:spacing w:after="0" w:line="240" w:lineRule="auto"/>
              <w:jc w:val="center"/>
            </w:pPr>
            <w:r>
              <w:t>更新时机</w:t>
            </w:r>
          </w:p>
        </w:tc>
        <w:tc>
          <w:tcPr>
            <w:tcW w:w="2880" w:type="dxa"/>
          </w:tcPr>
          <w:p w14:paraId="56730791">
            <w:pPr>
              <w:pStyle w:val="165"/>
              <w:spacing w:after="0" w:line="240" w:lineRule="auto"/>
              <w:jc w:val="center"/>
            </w:pPr>
            <w:r>
              <w:t>更新来源</w:t>
            </w:r>
          </w:p>
        </w:tc>
      </w:tr>
      <w:tr w14:paraId="24BC85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15101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00CEACDE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233A7B5B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568CFC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309512">
            <w:pPr>
              <w:spacing w:after="0" w:line="240" w:lineRule="auto"/>
              <w:jc w:val="left"/>
            </w:pPr>
            <w:r>
              <w:t>onlineProducts</w:t>
            </w:r>
          </w:p>
        </w:tc>
        <w:tc>
          <w:tcPr>
            <w:tcW w:w="2880" w:type="dxa"/>
          </w:tcPr>
          <w:p w14:paraId="3E58732A">
            <w:pPr>
              <w:spacing w:after="0" w:line="240" w:lineRule="auto"/>
              <w:jc w:val="left"/>
            </w:pPr>
            <w:r>
              <w:t>商城页面加载/商品状态变更</w:t>
            </w:r>
          </w:p>
        </w:tc>
        <w:tc>
          <w:tcPr>
            <w:tcW w:w="2880" w:type="dxa"/>
          </w:tcPr>
          <w:p w14:paraId="69F950E6">
            <w:pPr>
              <w:spacing w:after="0" w:line="240" w:lineRule="auto"/>
              <w:jc w:val="left"/>
            </w:pPr>
            <w:r>
              <w:t>mall.vue</w:t>
            </w:r>
          </w:p>
        </w:tc>
      </w:tr>
      <w:tr w14:paraId="266A39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77F208">
            <w:pPr>
              <w:spacing w:after="0" w:line="240" w:lineRule="auto"/>
              <w:jc w:val="left"/>
            </w:pPr>
            <w:r>
              <w:t>pendingOrders</w:t>
            </w:r>
          </w:p>
        </w:tc>
        <w:tc>
          <w:tcPr>
            <w:tcW w:w="2880" w:type="dxa"/>
          </w:tcPr>
          <w:p w14:paraId="31503CC5">
            <w:pPr>
              <w:spacing w:after="0" w:line="240" w:lineRule="auto"/>
              <w:jc w:val="left"/>
            </w:pPr>
            <w:r>
              <w:t>订单页面加载/订单状态变更</w:t>
            </w:r>
          </w:p>
        </w:tc>
        <w:tc>
          <w:tcPr>
            <w:tcW w:w="2880" w:type="dxa"/>
          </w:tcPr>
          <w:p w14:paraId="23D083D4">
            <w:pPr>
              <w:spacing w:after="0" w:line="240" w:lineRule="auto"/>
              <w:jc w:val="left"/>
            </w:pPr>
            <w:r>
              <w:t>orders.vue</w:t>
            </w:r>
          </w:p>
        </w:tc>
      </w:tr>
      <w:tr w14:paraId="0FEAD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053E59">
            <w:pPr>
              <w:spacing w:after="0" w:line="240" w:lineRule="auto"/>
              <w:jc w:val="left"/>
            </w:pPr>
            <w:r>
              <w:t>todayPointsChanges</w:t>
            </w:r>
          </w:p>
        </w:tc>
        <w:tc>
          <w:tcPr>
            <w:tcW w:w="2880" w:type="dxa"/>
          </w:tcPr>
          <w:p w14:paraId="42D21607">
            <w:pPr>
              <w:spacing w:after="0" w:line="240" w:lineRule="auto"/>
              <w:jc w:val="left"/>
            </w:pPr>
            <w:r>
              <w:t>积分明细页面加载</w:t>
            </w:r>
          </w:p>
        </w:tc>
        <w:tc>
          <w:tcPr>
            <w:tcW w:w="2880" w:type="dxa"/>
          </w:tcPr>
          <w:p w14:paraId="1DDF54EF">
            <w:pPr>
              <w:spacing w:after="0" w:line="240" w:lineRule="auto"/>
              <w:jc w:val="left"/>
            </w:pPr>
            <w:r>
              <w:t>points/detail.vue</w:t>
            </w:r>
          </w:p>
        </w:tc>
      </w:tr>
      <w:tr w14:paraId="2A5DEB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6FCD36">
            <w:pPr>
              <w:spacing w:after="0" w:line="240" w:lineRule="auto"/>
              <w:jc w:val="left"/>
            </w:pPr>
            <w:r>
              <w:t>userPoints</w:t>
            </w:r>
          </w:p>
        </w:tc>
        <w:tc>
          <w:tcPr>
            <w:tcW w:w="2880" w:type="dxa"/>
          </w:tcPr>
          <w:p w14:paraId="48790018">
            <w:pPr>
              <w:spacing w:after="0" w:line="240" w:lineRule="auto"/>
              <w:jc w:val="left"/>
            </w:pPr>
            <w:r>
              <w:t>积分明细页面加载</w:t>
            </w:r>
          </w:p>
        </w:tc>
        <w:tc>
          <w:tcPr>
            <w:tcW w:w="2880" w:type="dxa"/>
          </w:tcPr>
          <w:p w14:paraId="66AA8B72">
            <w:pPr>
              <w:spacing w:after="0" w:line="240" w:lineRule="auto"/>
              <w:jc w:val="left"/>
            </w:pPr>
            <w:r>
              <w:t>points/detail.vue</w:t>
            </w:r>
          </w:p>
        </w:tc>
      </w:tr>
      <w:tr w14:paraId="551000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EF6AB69">
            <w:pPr>
              <w:spacing w:after="0" w:line="240" w:lineRule="auto"/>
              <w:jc w:val="left"/>
            </w:pPr>
            <w:r>
              <w:t>totalEarned</w:t>
            </w:r>
          </w:p>
        </w:tc>
        <w:tc>
          <w:tcPr>
            <w:tcW w:w="2880" w:type="dxa"/>
          </w:tcPr>
          <w:p w14:paraId="4644C725">
            <w:pPr>
              <w:spacing w:after="0" w:line="240" w:lineRule="auto"/>
              <w:jc w:val="left"/>
            </w:pPr>
            <w:r>
              <w:t>积分明细页面加载</w:t>
            </w:r>
          </w:p>
        </w:tc>
        <w:tc>
          <w:tcPr>
            <w:tcW w:w="2880" w:type="dxa"/>
          </w:tcPr>
          <w:p w14:paraId="36CEC89E">
            <w:pPr>
              <w:spacing w:after="0" w:line="240" w:lineRule="auto"/>
              <w:jc w:val="left"/>
            </w:pPr>
            <w:r>
              <w:t>points/detail.vue</w:t>
            </w:r>
          </w:p>
        </w:tc>
      </w:tr>
      <w:tr w14:paraId="40FEBF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14F58F">
            <w:pPr>
              <w:spacing w:after="0" w:line="240" w:lineRule="auto"/>
              <w:jc w:val="left"/>
            </w:pPr>
            <w:r>
              <w:t>totalSpent</w:t>
            </w:r>
          </w:p>
        </w:tc>
        <w:tc>
          <w:tcPr>
            <w:tcW w:w="2880" w:type="dxa"/>
          </w:tcPr>
          <w:p w14:paraId="769B69FB">
            <w:pPr>
              <w:spacing w:after="0" w:line="240" w:lineRule="auto"/>
              <w:jc w:val="left"/>
            </w:pPr>
            <w:r>
              <w:t>积分明细页面加载</w:t>
            </w:r>
          </w:p>
        </w:tc>
        <w:tc>
          <w:tcPr>
            <w:tcW w:w="2880" w:type="dxa"/>
          </w:tcPr>
          <w:p w14:paraId="591E78CA">
            <w:pPr>
              <w:spacing w:after="0" w:line="240" w:lineRule="auto"/>
              <w:jc w:val="left"/>
            </w:pPr>
            <w:r>
              <w:t>points/detail.vue</w:t>
            </w:r>
          </w:p>
        </w:tc>
      </w:tr>
    </w:tbl>
    <w:p w14:paraId="0FB27A86"/>
    <w:p w14:paraId="0A740E6F"/>
    <w:p w14:paraId="264DDA3C">
      <w:pPr>
        <w:pStyle w:val="5"/>
      </w:pPr>
      <w:r>
        <w:t>7.2 状态更新方法</w:t>
      </w:r>
    </w:p>
    <w:p w14:paraId="2F8E3B07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411F84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288DFA1">
            <w:pPr>
              <w:pStyle w:val="165"/>
              <w:spacing w:after="0" w:line="240" w:lineRule="auto"/>
              <w:jc w:val="center"/>
            </w:pPr>
            <w:r>
              <w:t>方法名</w:t>
            </w:r>
          </w:p>
        </w:tc>
        <w:tc>
          <w:tcPr>
            <w:tcW w:w="2880" w:type="dxa"/>
          </w:tcPr>
          <w:p w14:paraId="3BBC91FE">
            <w:pPr>
              <w:pStyle w:val="165"/>
              <w:spacing w:after="0" w:line="240" w:lineRule="auto"/>
              <w:jc w:val="center"/>
            </w:pPr>
            <w:r>
              <w:t>参数</w:t>
            </w:r>
          </w:p>
        </w:tc>
        <w:tc>
          <w:tcPr>
            <w:tcW w:w="2880" w:type="dxa"/>
          </w:tcPr>
          <w:p w14:paraId="3151738B">
            <w:pPr>
              <w:pStyle w:val="165"/>
              <w:spacing w:after="0" w:line="240" w:lineRule="auto"/>
              <w:jc w:val="center"/>
            </w:pPr>
            <w:r>
              <w:t>功能描述</w:t>
            </w:r>
          </w:p>
        </w:tc>
      </w:tr>
      <w:tr w14:paraId="165E6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5575552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061FC324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3053743B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55C80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B83F380">
            <w:pPr>
              <w:spacing w:after="0" w:line="240" w:lineRule="auto"/>
              <w:jc w:val="left"/>
            </w:pPr>
            <w:r>
              <w:t>setOnlineProducts</w:t>
            </w:r>
          </w:p>
        </w:tc>
        <w:tc>
          <w:tcPr>
            <w:tcW w:w="2880" w:type="dxa"/>
          </w:tcPr>
          <w:p w14:paraId="24259592">
            <w:pPr>
              <w:spacing w:after="0" w:line="240" w:lineRule="auto"/>
              <w:jc w:val="left"/>
            </w:pPr>
            <w:r>
              <w:t>count: number</w:t>
            </w:r>
          </w:p>
        </w:tc>
        <w:tc>
          <w:tcPr>
            <w:tcW w:w="2880" w:type="dxa"/>
          </w:tcPr>
          <w:p w14:paraId="78D51E02">
            <w:pPr>
              <w:spacing w:after="0" w:line="240" w:lineRule="auto"/>
              <w:jc w:val="left"/>
            </w:pPr>
            <w:r>
              <w:t>设置在线商品数量</w:t>
            </w:r>
          </w:p>
        </w:tc>
      </w:tr>
      <w:tr w14:paraId="21A8AF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4F87840">
            <w:pPr>
              <w:spacing w:after="0" w:line="240" w:lineRule="auto"/>
              <w:jc w:val="left"/>
            </w:pPr>
            <w:r>
              <w:t>setPendingOrders</w:t>
            </w:r>
          </w:p>
        </w:tc>
        <w:tc>
          <w:tcPr>
            <w:tcW w:w="2880" w:type="dxa"/>
          </w:tcPr>
          <w:p w14:paraId="4E14BE78">
            <w:pPr>
              <w:spacing w:after="0" w:line="240" w:lineRule="auto"/>
              <w:jc w:val="left"/>
            </w:pPr>
            <w:r>
              <w:t>count: number</w:t>
            </w:r>
          </w:p>
        </w:tc>
        <w:tc>
          <w:tcPr>
            <w:tcW w:w="2880" w:type="dxa"/>
          </w:tcPr>
          <w:p w14:paraId="2FF3289D">
            <w:pPr>
              <w:spacing w:after="0" w:line="240" w:lineRule="auto"/>
              <w:jc w:val="left"/>
            </w:pPr>
            <w:r>
              <w:t>设置待处理订单数量</w:t>
            </w:r>
          </w:p>
        </w:tc>
      </w:tr>
      <w:tr w14:paraId="647B54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E232422">
            <w:pPr>
              <w:spacing w:after="0" w:line="240" w:lineRule="auto"/>
              <w:jc w:val="left"/>
            </w:pPr>
            <w:r>
              <w:t>setTodayPointsChanges</w:t>
            </w:r>
          </w:p>
        </w:tc>
        <w:tc>
          <w:tcPr>
            <w:tcW w:w="2880" w:type="dxa"/>
          </w:tcPr>
          <w:p w14:paraId="76765EBC">
            <w:pPr>
              <w:spacing w:after="0" w:line="240" w:lineRule="auto"/>
              <w:jc w:val="left"/>
            </w:pPr>
            <w:r>
              <w:t>count: number</w:t>
            </w:r>
          </w:p>
        </w:tc>
        <w:tc>
          <w:tcPr>
            <w:tcW w:w="2880" w:type="dxa"/>
          </w:tcPr>
          <w:p w14:paraId="71AE6D26">
            <w:pPr>
              <w:spacing w:after="0" w:line="240" w:lineRule="auto"/>
              <w:jc w:val="left"/>
            </w:pPr>
            <w:r>
              <w:t>设置今日积分变动次数</w:t>
            </w:r>
          </w:p>
        </w:tc>
      </w:tr>
      <w:tr w14:paraId="4E446C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FCC089D">
            <w:pPr>
              <w:spacing w:after="0" w:line="240" w:lineRule="auto"/>
              <w:jc w:val="left"/>
            </w:pPr>
            <w:r>
              <w:t>setRuleVersion</w:t>
            </w:r>
          </w:p>
        </w:tc>
        <w:tc>
          <w:tcPr>
            <w:tcW w:w="2880" w:type="dxa"/>
          </w:tcPr>
          <w:p w14:paraId="6241878D">
            <w:pPr>
              <w:spacing w:after="0" w:line="240" w:lineRule="auto"/>
              <w:jc w:val="left"/>
            </w:pPr>
            <w:r>
              <w:t>version: number</w:t>
            </w:r>
          </w:p>
        </w:tc>
        <w:tc>
          <w:tcPr>
            <w:tcW w:w="2880" w:type="dxa"/>
          </w:tcPr>
          <w:p w14:paraId="3D93D822">
            <w:pPr>
              <w:spacing w:after="0" w:line="240" w:lineRule="auto"/>
              <w:jc w:val="left"/>
            </w:pPr>
            <w:r>
              <w:t>设置规则版本号</w:t>
            </w:r>
          </w:p>
        </w:tc>
      </w:tr>
      <w:tr w14:paraId="51AFC4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65C62F">
            <w:pPr>
              <w:spacing w:after="0" w:line="240" w:lineRule="auto"/>
              <w:jc w:val="left"/>
            </w:pPr>
            <w:r>
              <w:t>setUserPoints</w:t>
            </w:r>
          </w:p>
        </w:tc>
        <w:tc>
          <w:tcPr>
            <w:tcW w:w="2880" w:type="dxa"/>
          </w:tcPr>
          <w:p w14:paraId="18B41628">
            <w:pPr>
              <w:spacing w:after="0" w:line="240" w:lineRule="auto"/>
              <w:jc w:val="left"/>
            </w:pPr>
            <w:r>
              <w:t>points: number</w:t>
            </w:r>
          </w:p>
        </w:tc>
        <w:tc>
          <w:tcPr>
            <w:tcW w:w="2880" w:type="dxa"/>
          </w:tcPr>
          <w:p w14:paraId="75F81A04">
            <w:pPr>
              <w:spacing w:after="0" w:line="240" w:lineRule="auto"/>
              <w:jc w:val="left"/>
            </w:pPr>
            <w:r>
              <w:t>设置用户积分</w:t>
            </w:r>
          </w:p>
        </w:tc>
      </w:tr>
      <w:tr w14:paraId="67709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B90507">
            <w:pPr>
              <w:spacing w:after="0" w:line="240" w:lineRule="auto"/>
              <w:jc w:val="left"/>
            </w:pPr>
            <w:r>
              <w:t>setTotalEarned</w:t>
            </w:r>
          </w:p>
        </w:tc>
        <w:tc>
          <w:tcPr>
            <w:tcW w:w="2880" w:type="dxa"/>
          </w:tcPr>
          <w:p w14:paraId="116CE7A1">
            <w:pPr>
              <w:spacing w:after="0" w:line="240" w:lineRule="auto"/>
              <w:jc w:val="left"/>
            </w:pPr>
            <w:r>
              <w:t>count: number</w:t>
            </w:r>
          </w:p>
        </w:tc>
        <w:tc>
          <w:tcPr>
            <w:tcW w:w="2880" w:type="dxa"/>
          </w:tcPr>
          <w:p w14:paraId="6D206F3A">
            <w:pPr>
              <w:spacing w:after="0" w:line="240" w:lineRule="auto"/>
              <w:jc w:val="left"/>
            </w:pPr>
            <w:r>
              <w:t>设置累计获得积分</w:t>
            </w:r>
          </w:p>
        </w:tc>
      </w:tr>
      <w:tr w14:paraId="40A11C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DDCE4CB">
            <w:pPr>
              <w:spacing w:after="0" w:line="240" w:lineRule="auto"/>
              <w:jc w:val="left"/>
            </w:pPr>
            <w:r>
              <w:t>setTotalSpent</w:t>
            </w:r>
          </w:p>
        </w:tc>
        <w:tc>
          <w:tcPr>
            <w:tcW w:w="2880" w:type="dxa"/>
          </w:tcPr>
          <w:p w14:paraId="314AFF7D">
            <w:pPr>
              <w:spacing w:after="0" w:line="240" w:lineRule="auto"/>
              <w:jc w:val="left"/>
            </w:pPr>
            <w:r>
              <w:t>count: number</w:t>
            </w:r>
          </w:p>
        </w:tc>
        <w:tc>
          <w:tcPr>
            <w:tcW w:w="2880" w:type="dxa"/>
          </w:tcPr>
          <w:p w14:paraId="77069839">
            <w:pPr>
              <w:spacing w:after="0" w:line="240" w:lineRule="auto"/>
              <w:jc w:val="left"/>
            </w:pPr>
            <w:r>
              <w:t>设置累计消耗积分</w:t>
            </w:r>
          </w:p>
        </w:tc>
      </w:tr>
      <w:tr w14:paraId="06CFF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86D13FA">
            <w:pPr>
              <w:spacing w:after="0" w:line="240" w:lineRule="auto"/>
              <w:jc w:val="left"/>
            </w:pPr>
            <w:r>
              <w:t>updateOrderStatus</w:t>
            </w:r>
          </w:p>
        </w:tc>
        <w:tc>
          <w:tcPr>
            <w:tcW w:w="2880" w:type="dxa"/>
          </w:tcPr>
          <w:p w14:paraId="3E50B233">
            <w:pPr>
              <w:spacing w:after="0" w:line="240" w:lineRule="auto"/>
              <w:jc w:val="left"/>
            </w:pPr>
            <w:r>
              <w:t>orderId: string, status: Order['status']</w:t>
            </w:r>
          </w:p>
        </w:tc>
        <w:tc>
          <w:tcPr>
            <w:tcW w:w="2880" w:type="dxa"/>
          </w:tcPr>
          <w:p w14:paraId="61EE124A">
            <w:pPr>
              <w:spacing w:after="0" w:line="240" w:lineRule="auto"/>
              <w:jc w:val="left"/>
            </w:pPr>
            <w:r>
              <w:t>更新订单状态</w:t>
            </w:r>
          </w:p>
        </w:tc>
      </w:tr>
      <w:tr w14:paraId="377689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7C8E4">
            <w:pPr>
              <w:spacing w:after="0" w:line="240" w:lineRule="auto"/>
              <w:jc w:val="left"/>
            </w:pPr>
            <w:r>
              <w:t>addOrder</w:t>
            </w:r>
          </w:p>
        </w:tc>
        <w:tc>
          <w:tcPr>
            <w:tcW w:w="2880" w:type="dxa"/>
          </w:tcPr>
          <w:p w14:paraId="1BA85FE4">
            <w:pPr>
              <w:spacing w:after="0" w:line="240" w:lineRule="auto"/>
              <w:jc w:val="left"/>
            </w:pPr>
            <w:r>
              <w:t>order: Order</w:t>
            </w:r>
          </w:p>
        </w:tc>
        <w:tc>
          <w:tcPr>
            <w:tcW w:w="2880" w:type="dxa"/>
          </w:tcPr>
          <w:p w14:paraId="183AA9DD">
            <w:pPr>
              <w:spacing w:after="0" w:line="240" w:lineRule="auto"/>
              <w:jc w:val="left"/>
            </w:pPr>
            <w:r>
              <w:t>添加新订单</w:t>
            </w:r>
          </w:p>
        </w:tc>
      </w:tr>
    </w:tbl>
    <w:p w14:paraId="1DB71FA6"/>
    <w:p w14:paraId="0A9F8122"/>
    <w:p w14:paraId="5E53653A"/>
    <w:p w14:paraId="0091215B"/>
    <w:p w14:paraId="3F842221">
      <w:pPr>
        <w:pStyle w:val="4"/>
      </w:pPr>
      <w:r>
        <w:t>8. 技术实现说明</w:t>
      </w:r>
    </w:p>
    <w:p w14:paraId="0B8F9F77"/>
    <w:p w14:paraId="0C0EF4C9">
      <w:pPr>
        <w:pStyle w:val="5"/>
      </w:pPr>
      <w:r>
        <w:t>8.1 框架与技术栈</w:t>
      </w:r>
    </w:p>
    <w:p w14:paraId="5E665A92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52A370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E1FACB8">
            <w:pPr>
              <w:pStyle w:val="165"/>
              <w:spacing w:after="0" w:line="240" w:lineRule="auto"/>
              <w:jc w:val="center"/>
            </w:pPr>
            <w:r>
              <w:t>分类</w:t>
            </w:r>
          </w:p>
        </w:tc>
        <w:tc>
          <w:tcPr>
            <w:tcW w:w="2880" w:type="dxa"/>
          </w:tcPr>
          <w:p w14:paraId="71ADE573">
            <w:pPr>
              <w:pStyle w:val="165"/>
              <w:spacing w:after="0" w:line="240" w:lineRule="auto"/>
              <w:jc w:val="center"/>
            </w:pPr>
            <w:r>
              <w:t>技术</w:t>
            </w:r>
          </w:p>
        </w:tc>
        <w:tc>
          <w:tcPr>
            <w:tcW w:w="2880" w:type="dxa"/>
          </w:tcPr>
          <w:p w14:paraId="1EB18A76">
            <w:pPr>
              <w:pStyle w:val="165"/>
              <w:spacing w:after="0" w:line="240" w:lineRule="auto"/>
              <w:jc w:val="center"/>
            </w:pPr>
            <w:r>
              <w:t>版本</w:t>
            </w:r>
          </w:p>
        </w:tc>
      </w:tr>
      <w:tr w14:paraId="20BF7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2EEE0EB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75BF8960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78D80B87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725130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0D7F66">
            <w:pPr>
              <w:spacing w:after="0" w:line="240" w:lineRule="auto"/>
              <w:jc w:val="left"/>
            </w:pPr>
            <w:r>
              <w:t>框架</w:t>
            </w:r>
          </w:p>
        </w:tc>
        <w:tc>
          <w:tcPr>
            <w:tcW w:w="2880" w:type="dxa"/>
          </w:tcPr>
          <w:p w14:paraId="62AFD4B8">
            <w:pPr>
              <w:spacing w:after="0" w:line="240" w:lineRule="auto"/>
              <w:jc w:val="left"/>
            </w:pPr>
            <w:r>
              <w:t>UniApp</w:t>
            </w:r>
          </w:p>
        </w:tc>
        <w:tc>
          <w:tcPr>
            <w:tcW w:w="2880" w:type="dxa"/>
          </w:tcPr>
          <w:p w14:paraId="2593B340">
            <w:pPr>
              <w:spacing w:after="0" w:line="240" w:lineRule="auto"/>
              <w:jc w:val="left"/>
            </w:pPr>
            <w:r>
              <w:t>Vue3版本</w:t>
            </w:r>
          </w:p>
        </w:tc>
      </w:tr>
      <w:tr w14:paraId="7A3F3F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F482E05">
            <w:pPr>
              <w:spacing w:after="0" w:line="240" w:lineRule="auto"/>
              <w:jc w:val="left"/>
            </w:pPr>
            <w:r>
              <w:t>语言</w:t>
            </w:r>
          </w:p>
        </w:tc>
        <w:tc>
          <w:tcPr>
            <w:tcW w:w="2880" w:type="dxa"/>
          </w:tcPr>
          <w:p w14:paraId="2EC57A06">
            <w:pPr>
              <w:spacing w:after="0" w:line="240" w:lineRule="auto"/>
              <w:jc w:val="left"/>
            </w:pPr>
            <w:r>
              <w:t>TypeScript</w:t>
            </w:r>
          </w:p>
        </w:tc>
        <w:tc>
          <w:tcPr>
            <w:tcW w:w="2880" w:type="dxa"/>
          </w:tcPr>
          <w:p w14:paraId="6CCB4AA4">
            <w:pPr>
              <w:spacing w:after="0" w:line="240" w:lineRule="auto"/>
              <w:jc w:val="left"/>
            </w:pPr>
            <w:r>
              <w:t>-</w:t>
            </w:r>
          </w:p>
        </w:tc>
      </w:tr>
      <w:tr w14:paraId="7CDE67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0F04A7">
            <w:pPr>
              <w:spacing w:after="0" w:line="240" w:lineRule="auto"/>
              <w:jc w:val="left"/>
            </w:pPr>
            <w:r>
              <w:t>样式</w:t>
            </w:r>
          </w:p>
        </w:tc>
        <w:tc>
          <w:tcPr>
            <w:tcW w:w="2880" w:type="dxa"/>
          </w:tcPr>
          <w:p w14:paraId="7F451EA7">
            <w:pPr>
              <w:spacing w:after="0" w:line="240" w:lineRule="auto"/>
              <w:jc w:val="left"/>
            </w:pPr>
            <w:r>
              <w:t>SCSS</w:t>
            </w:r>
          </w:p>
        </w:tc>
        <w:tc>
          <w:tcPr>
            <w:tcW w:w="2880" w:type="dxa"/>
          </w:tcPr>
          <w:p w14:paraId="35ACA520">
            <w:pPr>
              <w:spacing w:after="0" w:line="240" w:lineRule="auto"/>
              <w:jc w:val="left"/>
            </w:pPr>
            <w:r>
              <w:t>-</w:t>
            </w:r>
          </w:p>
        </w:tc>
      </w:tr>
      <w:tr w14:paraId="71C977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B73BEC">
            <w:pPr>
              <w:spacing w:after="0" w:line="240" w:lineRule="auto"/>
              <w:jc w:val="left"/>
            </w:pPr>
            <w:r>
              <w:t>状态管理</w:t>
            </w:r>
          </w:p>
        </w:tc>
        <w:tc>
          <w:tcPr>
            <w:tcW w:w="2880" w:type="dxa"/>
          </w:tcPr>
          <w:p w14:paraId="5972E610">
            <w:pPr>
              <w:spacing w:after="0" w:line="240" w:lineRule="auto"/>
              <w:jc w:val="left"/>
            </w:pPr>
            <w:r>
              <w:t>Vue Reactive</w:t>
            </w:r>
          </w:p>
        </w:tc>
        <w:tc>
          <w:tcPr>
            <w:tcW w:w="2880" w:type="dxa"/>
          </w:tcPr>
          <w:p w14:paraId="6E52B4AA">
            <w:pPr>
              <w:spacing w:after="0" w:line="240" w:lineRule="auto"/>
              <w:jc w:val="left"/>
            </w:pPr>
            <w:r>
              <w:t>-</w:t>
            </w:r>
          </w:p>
        </w:tc>
      </w:tr>
    </w:tbl>
    <w:p w14:paraId="5B73798E"/>
    <w:p w14:paraId="1FE11D4B"/>
    <w:p w14:paraId="5976725B">
      <w:pPr>
        <w:pStyle w:val="5"/>
      </w:pPr>
      <w:r>
        <w:t>8.2 文件结构</w:t>
      </w:r>
    </w:p>
    <w:p w14:paraId="0B79B902"/>
    <w:p w14:paraId="7F924DA8">
      <w:pPr>
        <w:pStyle w:val="164"/>
      </w:pPr>
      <w:r>
        <w:t>src/</w:t>
      </w:r>
    </w:p>
    <w:p w14:paraId="6E038196">
      <w:pPr>
        <w:pStyle w:val="164"/>
      </w:pPr>
      <w:r>
        <w:t>├── pages/                    # 页面目录</w:t>
      </w:r>
    </w:p>
    <w:p w14:paraId="3C1125A8">
      <w:pPr>
        <w:pStyle w:val="164"/>
      </w:pPr>
      <w:r>
        <w:t>│   ├── index/               # 首页</w:t>
      </w:r>
    </w:p>
    <w:p w14:paraId="1D61E2D8">
      <w:pPr>
        <w:pStyle w:val="164"/>
      </w:pPr>
      <w:r>
        <w:t>│   ├── mall/                # 福利商城</w:t>
      </w:r>
    </w:p>
    <w:p w14:paraId="05737CC4">
      <w:pPr>
        <w:pStyle w:val="164"/>
      </w:pPr>
      <w:r>
        <w:t>│   ├── product/             # 商品详情</w:t>
      </w:r>
    </w:p>
    <w:p w14:paraId="6E44C95A">
      <w:pPr>
        <w:pStyle w:val="164"/>
      </w:pPr>
      <w:r>
        <w:t>│   ├── orders/              # 订单列表</w:t>
      </w:r>
    </w:p>
    <w:p w14:paraId="1C26E0D4">
      <w:pPr>
        <w:pStyle w:val="164"/>
      </w:pPr>
      <w:r>
        <w:t>│   ├── points/              # 积分明细</w:t>
      </w:r>
    </w:p>
    <w:p w14:paraId="75C04E06">
      <w:pPr>
        <w:pStyle w:val="164"/>
      </w:pPr>
      <w:r>
        <w:t>│   ├── rule/                # 积分规则</w:t>
      </w:r>
    </w:p>
    <w:p w14:paraId="1E6A8DA3">
      <w:pPr>
        <w:pStyle w:val="164"/>
      </w:pPr>
      <w:r>
        <w:t>│   └── profile/             # 个人中心</w:t>
      </w:r>
    </w:p>
    <w:p w14:paraId="5E36BD2C">
      <w:pPr>
        <w:pStyle w:val="164"/>
      </w:pPr>
      <w:r>
        <w:t>├── data/                    # 数据层</w:t>
      </w:r>
    </w:p>
    <w:p w14:paraId="43093C71">
      <w:pPr>
        <w:pStyle w:val="164"/>
      </w:pPr>
      <w:r>
        <w:t>│   └── mockData.ts          # 模拟数据</w:t>
      </w:r>
    </w:p>
    <w:p w14:paraId="0DAD3E0C">
      <w:pPr>
        <w:pStyle w:val="164"/>
      </w:pPr>
      <w:r>
        <w:t>├── stores/                  # 状态管理</w:t>
      </w:r>
    </w:p>
    <w:p w14:paraId="062C1577">
      <w:pPr>
        <w:pStyle w:val="164"/>
      </w:pPr>
      <w:r>
        <w:t>│   └── appStore.ts          # 全局状态</w:t>
      </w:r>
    </w:p>
    <w:p w14:paraId="3BFCF900">
      <w:pPr>
        <w:pStyle w:val="164"/>
      </w:pPr>
      <w:r>
        <w:t>├── components/              # 组件</w:t>
      </w:r>
    </w:p>
    <w:p w14:paraId="05894E95">
      <w:pPr>
        <w:pStyle w:val="164"/>
      </w:pPr>
      <w:r>
        <w:t>│   └── AnimatedBanner.vue   # 轮播横幅组件</w:t>
      </w:r>
    </w:p>
    <w:p w14:paraId="2F960020">
      <w:pPr>
        <w:pStyle w:val="164"/>
      </w:pPr>
      <w:r>
        <w:t>├── pages.json               # 页面配置</w:t>
      </w:r>
    </w:p>
    <w:p w14:paraId="51393044">
      <w:pPr>
        <w:pStyle w:val="164"/>
      </w:pPr>
      <w:r>
        <w:t>└── App.vue                  # 应用入口</w:t>
      </w:r>
    </w:p>
    <w:p w14:paraId="46EC97BA"/>
    <w:p w14:paraId="44ADFD80"/>
    <w:p w14:paraId="5F4A679A">
      <w:pPr>
        <w:pStyle w:val="5"/>
      </w:pPr>
      <w:r>
        <w:t>8.3 关键技术点</w:t>
      </w:r>
    </w:p>
    <w:p w14:paraId="0A1ECC69"/>
    <w:p w14:paraId="4D13CCE7">
      <w:pPr>
        <w:ind w:left="360"/>
      </w:pPr>
      <w:r>
        <w:rPr>
          <w:rFonts w:ascii="宋体" w:hAnsi="宋体" w:eastAsia="宋体"/>
          <w:sz w:val="24"/>
        </w:rPr>
        <w:t>1. **路由降级机制**：刷新页面后`navigateBack`失败时自动降级到`reLaunch`或`location.href`</w:t>
      </w:r>
    </w:p>
    <w:p w14:paraId="1D737494">
      <w:r>
        <w:t>2. **状态响应式**：使用Vue3的`reactive`和`ref`实现状态管理</w:t>
      </w:r>
    </w:p>
    <w:p w14:paraId="414DCB3D">
      <w:r>
        <w:t>3. **数据同步**：通过`watch`监听数据变化，实时同步到全局状态</w:t>
      </w:r>
    </w:p>
    <w:p w14:paraId="514C002D">
      <w:r>
        <w:t>4. **动画效果**：CSS过渡动画、轮播动画、点击反馈</w:t>
      </w:r>
    </w:p>
    <w:p w14:paraId="4BE3B0F1"/>
    <w:p w14:paraId="5520AF74"/>
    <w:p w14:paraId="159A36CE"/>
    <w:p w14:paraId="0108CD89">
      <w:pPr>
        <w:pStyle w:val="4"/>
      </w:pPr>
      <w:r>
        <w:t>9. 注意事项</w:t>
      </w:r>
    </w:p>
    <w:p w14:paraId="0C407D51">
      <w:pPr>
        <w:pStyle w:val="5"/>
      </w:pPr>
      <w:bookmarkStart w:id="0" w:name="_GoBack"/>
      <w:bookmarkEnd w:id="0"/>
      <w:r>
        <w:t>9.</w:t>
      </w:r>
      <w:r>
        <w:rPr>
          <w:rFonts w:hint="eastAsia" w:eastAsia="宋体"/>
          <w:lang w:val="en-US" w:eastAsia="zh-CN"/>
        </w:rPr>
        <w:t>1</w:t>
      </w:r>
      <w:r>
        <w:t xml:space="preserve"> 待优化项</w:t>
      </w:r>
    </w:p>
    <w:p w14:paraId="6A305916"/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617A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E24959">
            <w:pPr>
              <w:pStyle w:val="165"/>
              <w:spacing w:after="0" w:line="240" w:lineRule="auto"/>
              <w:jc w:val="center"/>
            </w:pPr>
            <w:r>
              <w:t>优化项</w:t>
            </w:r>
          </w:p>
        </w:tc>
        <w:tc>
          <w:tcPr>
            <w:tcW w:w="2880" w:type="dxa"/>
          </w:tcPr>
          <w:p w14:paraId="581889DE">
            <w:pPr>
              <w:pStyle w:val="165"/>
              <w:spacing w:after="0" w:line="240" w:lineRule="auto"/>
              <w:jc w:val="center"/>
            </w:pPr>
            <w:r>
              <w:t>优先级</w:t>
            </w:r>
          </w:p>
        </w:tc>
        <w:tc>
          <w:tcPr>
            <w:tcW w:w="2880" w:type="dxa"/>
          </w:tcPr>
          <w:p w14:paraId="0991B93D">
            <w:pPr>
              <w:pStyle w:val="165"/>
              <w:spacing w:after="0" w:line="240" w:lineRule="auto"/>
              <w:jc w:val="center"/>
            </w:pPr>
            <w:r>
              <w:t>说明</w:t>
            </w:r>
          </w:p>
        </w:tc>
      </w:tr>
      <w:tr w14:paraId="19A470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360F85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29D2A60B">
            <w:pPr>
              <w:spacing w:after="0" w:line="240" w:lineRule="auto"/>
              <w:jc w:val="left"/>
            </w:pPr>
            <w:r>
              <w:t>:---</w:t>
            </w:r>
          </w:p>
        </w:tc>
        <w:tc>
          <w:tcPr>
            <w:tcW w:w="2880" w:type="dxa"/>
          </w:tcPr>
          <w:p w14:paraId="4CE65FD4">
            <w:pPr>
              <w:spacing w:after="0" w:line="240" w:lineRule="auto"/>
              <w:jc w:val="left"/>
            </w:pPr>
            <w:r>
              <w:t>:---</w:t>
            </w:r>
          </w:p>
        </w:tc>
      </w:tr>
      <w:tr w14:paraId="4A628F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6A1A4C1">
            <w:pPr>
              <w:spacing w:after="0" w:line="240" w:lineRule="auto"/>
              <w:jc w:val="left"/>
            </w:pPr>
            <w:r>
              <w:t>添加分页加载</w:t>
            </w:r>
          </w:p>
        </w:tc>
        <w:tc>
          <w:tcPr>
            <w:tcW w:w="2880" w:type="dxa"/>
          </w:tcPr>
          <w:p w14:paraId="50EB353D">
            <w:pPr>
              <w:spacing w:after="0" w:line="240" w:lineRule="auto"/>
              <w:jc w:val="left"/>
            </w:pPr>
            <w:r>
              <w:t>中</w:t>
            </w:r>
          </w:p>
        </w:tc>
        <w:tc>
          <w:tcPr>
            <w:tcW w:w="2880" w:type="dxa"/>
          </w:tcPr>
          <w:p w14:paraId="1D46BB49">
            <w:pPr>
              <w:spacing w:after="0" w:line="240" w:lineRule="auto"/>
              <w:jc w:val="left"/>
            </w:pPr>
            <w:r>
              <w:t>商品列表支持分页</w:t>
            </w:r>
          </w:p>
        </w:tc>
      </w:tr>
      <w:tr w14:paraId="25FBB1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CF65C9">
            <w:pPr>
              <w:spacing w:after="0" w:line="240" w:lineRule="auto"/>
              <w:jc w:val="left"/>
            </w:pPr>
            <w:r>
              <w:t>添加图片懒加载</w:t>
            </w:r>
          </w:p>
        </w:tc>
        <w:tc>
          <w:tcPr>
            <w:tcW w:w="2880" w:type="dxa"/>
          </w:tcPr>
          <w:p w14:paraId="2C59013F">
            <w:pPr>
              <w:spacing w:after="0" w:line="240" w:lineRule="auto"/>
              <w:jc w:val="left"/>
            </w:pPr>
            <w:r>
              <w:t>中</w:t>
            </w:r>
          </w:p>
        </w:tc>
        <w:tc>
          <w:tcPr>
            <w:tcW w:w="2880" w:type="dxa"/>
          </w:tcPr>
          <w:p w14:paraId="5239CDFA">
            <w:pPr>
              <w:spacing w:after="0" w:line="240" w:lineRule="auto"/>
              <w:jc w:val="left"/>
            </w:pPr>
            <w:r>
              <w:t>优化大图加载性能</w:t>
            </w:r>
          </w:p>
        </w:tc>
      </w:tr>
      <w:tr w14:paraId="6E1768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1227E9">
            <w:pPr>
              <w:spacing w:after="0" w:line="240" w:lineRule="auto"/>
              <w:jc w:val="left"/>
            </w:pPr>
            <w:r>
              <w:t>添加下拉刷新</w:t>
            </w:r>
          </w:p>
        </w:tc>
        <w:tc>
          <w:tcPr>
            <w:tcW w:w="2880" w:type="dxa"/>
          </w:tcPr>
          <w:p w14:paraId="46996556">
            <w:pPr>
              <w:spacing w:after="0" w:line="240" w:lineRule="auto"/>
              <w:jc w:val="left"/>
            </w:pPr>
            <w:r>
              <w:t>中</w:t>
            </w:r>
          </w:p>
        </w:tc>
        <w:tc>
          <w:tcPr>
            <w:tcW w:w="2880" w:type="dxa"/>
          </w:tcPr>
          <w:p w14:paraId="5BF94F57">
            <w:pPr>
              <w:spacing w:after="0" w:line="240" w:lineRule="auto"/>
              <w:jc w:val="left"/>
            </w:pPr>
            <w:r>
              <w:t>订单列表支持下拉刷新</w:t>
            </w:r>
          </w:p>
        </w:tc>
      </w:tr>
      <w:tr w14:paraId="39C734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09ECA42">
            <w:pPr>
              <w:spacing w:after="0" w:line="240" w:lineRule="auto"/>
              <w:jc w:val="left"/>
            </w:pPr>
            <w:r>
              <w:t>添加空状态占位</w:t>
            </w:r>
          </w:p>
        </w:tc>
        <w:tc>
          <w:tcPr>
            <w:tcW w:w="2880" w:type="dxa"/>
          </w:tcPr>
          <w:p w14:paraId="4D100BC9">
            <w:pPr>
              <w:spacing w:after="0" w:line="240" w:lineRule="auto"/>
              <w:jc w:val="left"/>
            </w:pPr>
            <w:r>
              <w:t>低</w:t>
            </w:r>
          </w:p>
        </w:tc>
        <w:tc>
          <w:tcPr>
            <w:tcW w:w="2880" w:type="dxa"/>
          </w:tcPr>
          <w:p w14:paraId="4611BAB7">
            <w:pPr>
              <w:spacing w:after="0" w:line="240" w:lineRule="auto"/>
              <w:jc w:val="left"/>
            </w:pPr>
            <w:r>
              <w:t>空列表时展示友好提示</w:t>
            </w:r>
          </w:p>
        </w:tc>
      </w:tr>
      <w:tr w14:paraId="16875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D1D95E">
            <w:pPr>
              <w:spacing w:after="0" w:line="240" w:lineRule="auto"/>
              <w:jc w:val="left"/>
            </w:pPr>
            <w:r>
              <w:t>添加错误边界</w:t>
            </w:r>
          </w:p>
        </w:tc>
        <w:tc>
          <w:tcPr>
            <w:tcW w:w="2880" w:type="dxa"/>
          </w:tcPr>
          <w:p w14:paraId="68BC2AC2">
            <w:pPr>
              <w:spacing w:after="0" w:line="240" w:lineRule="auto"/>
              <w:jc w:val="left"/>
            </w:pPr>
            <w:r>
              <w:t>低</w:t>
            </w:r>
          </w:p>
        </w:tc>
        <w:tc>
          <w:tcPr>
            <w:tcW w:w="2880" w:type="dxa"/>
          </w:tcPr>
          <w:p w14:paraId="417E3861">
            <w:pPr>
              <w:spacing w:after="0" w:line="240" w:lineRule="auto"/>
              <w:jc w:val="left"/>
            </w:pPr>
            <w:r>
              <w:t>处理异常情况</w:t>
            </w:r>
          </w:p>
        </w:tc>
      </w:tr>
    </w:tbl>
    <w:p w14:paraId="0973F1D3"/>
    <w:p w14:paraId="73B13A37"/>
    <w:p w14:paraId="4C98CC43"/>
    <w:p w14:paraId="46B4526E"/>
    <w:p w14:paraId="71BB06FB">
      <w:r>
        <w:t>**文档结束**</w:t>
      </w:r>
    </w:p>
    <w:p w14:paraId="12CF11E9"/>
    <w:p w14:paraId="0556CD15"/>
    <w:p w14:paraId="13A87002"/>
    <w:p w14:paraId="7CB8A890">
      <w:pPr>
        <w:ind w:left="432"/>
      </w:pPr>
      <w:r>
        <w:rPr>
          <w:i/>
          <w:color w:val="666666"/>
        </w:rPr>
        <w:t>本文档由系统自动生成，基于当前代码结构和功能实现。后续可根据实际需求进行调整优化。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FE55E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36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Code Style"/>
    <w:qFormat/>
    <w:uiPriority w:val="0"/>
    <w:pPr>
      <w:spacing w:after="120" w:line="276" w:lineRule="auto"/>
      <w:ind w:left="720"/>
    </w:pPr>
    <w:rPr>
      <w:rFonts w:ascii="Consolas" w:hAnsi="Consolas" w:eastAsiaTheme="minorEastAsia" w:cstheme="minorBidi"/>
      <w:sz w:val="20"/>
      <w:szCs w:val="22"/>
      <w:lang w:val="en-US" w:eastAsia="en-US" w:bidi="ar-SA"/>
    </w:rPr>
  </w:style>
  <w:style w:type="paragraph" w:customStyle="1" w:styleId="165">
    <w:name w:val="Table Header"/>
    <w:qFormat/>
    <w:uiPriority w:val="0"/>
    <w:pPr>
      <w:spacing w:after="200" w:line="276" w:lineRule="auto"/>
    </w:pPr>
    <w:rPr>
      <w:rFonts w:ascii="黑体" w:hAnsi="黑体" w:eastAsia="黑体" w:cstheme="minorBidi"/>
      <w:b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Office_12.8.2.21555_F1E327BC-269C-435d-A152-05C5408002CA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在等星星返航</cp:lastModifiedBy>
  <dcterms:modified xsi:type="dcterms:W3CDTF">2026-04-29T02:50:09Z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2052-12.8.2.21555</vt:lpwstr>
  </property>
  <property fmtid="{D5CDD505-2E9C-101B-9397-08002B2CF9AE}" pid="3" name="ICV">
    <vt:lpwstr>978084DC849A40D680D7E212C4FE9617_12</vt:lpwstr>
  </property>
</Properties>
</file>